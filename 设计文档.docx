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483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atLeast"/>
        <w:ind w:lef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面向对象分析与设计课程大作业</w:t>
      </w:r>
    </w:p>
    <w:p w14:paraId="674136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atLeast"/>
        <w:ind w:lef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棋类对战平台设计文档</w:t>
      </w:r>
    </w:p>
    <w:p w14:paraId="35F7F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  <w:lang w:val="en-US" w:eastAsia="zh-CN"/>
        </w:rPr>
        <w:t>实验环境</w:t>
      </w:r>
    </w:p>
    <w:p w14:paraId="2BF97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Miniconda3 </w:t>
      </w:r>
    </w:p>
    <w:p w14:paraId="7C775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Python: 3.13.11</w:t>
      </w:r>
    </w:p>
    <w:p w14:paraId="29832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路径: /Users/liugangjian/miniconda3/bin/python3</w:t>
      </w:r>
    </w:p>
    <w:p w14:paraId="470CE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包管理: pip 25.3 + conda 25.11.1</w:t>
      </w:r>
    </w:p>
    <w:p w14:paraId="33566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默认环境: base（miniconda3）</w:t>
      </w:r>
    </w:p>
    <w:p w14:paraId="62F363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一、概述</w:t>
      </w:r>
    </w:p>
    <w:p w14:paraId="7949784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1.1 项目名称</w:t>
      </w:r>
    </w:p>
    <w:p w14:paraId="53F92E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棋类对战平台</w:t>
      </w: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(Board Game Platform)</w:t>
      </w:r>
    </w:p>
    <w:p w14:paraId="21DDF5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1.2 项目功能</w:t>
      </w:r>
    </w:p>
    <w:p w14:paraId="4CD17A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本系统实现了一个支持双人对战的棋类游戏平台，包含以下功能：</w:t>
      </w:r>
    </w:p>
    <w:p w14:paraId="5E7B577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五子棋 (Gomoku)：标准五子连珠规则，黑白双方交替落子，先连成五子者获胜</w:t>
      </w:r>
    </w:p>
    <w:p w14:paraId="67F183F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围棋 (Go)：支持提子、禁自杀、劫 (Ko) 规则、虚着 (pass) 功能，采用中国规则数目法判定胜负</w:t>
      </w:r>
    </w:p>
    <w:p w14:paraId="794DBA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存档功能：支持保存当前游戏状态和加载历史存档</w:t>
      </w:r>
    </w:p>
    <w:p w14:paraId="2E13D2A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悔棋功能：支持撤销上一步操作（包括恢复提子）</w:t>
      </w:r>
    </w:p>
    <w:p w14:paraId="0D73D38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投子认负：玩家可主动认输结束游戏</w:t>
      </w:r>
    </w:p>
    <w:p w14:paraId="38099F0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控制台界面：简洁美观的文本界面，支持坐标输入和命令操作</w:t>
      </w:r>
    </w:p>
    <w:p w14:paraId="2A71811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1.3 技术栈</w:t>
      </w:r>
    </w:p>
    <w:p w14:paraId="1ED4C1F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开发语言：Python 3</w:t>
      </w:r>
    </w:p>
    <w:p w14:paraId="7BB365B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用户界面：控制台文本界面 (Console UI)</w:t>
      </w:r>
    </w:p>
    <w:p w14:paraId="20D078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外部依赖：无（仅使用 Python 标准库）</w:t>
      </w:r>
    </w:p>
    <w:p w14:paraId="2FEA6F7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存档格式：JSON</w:t>
      </w:r>
    </w:p>
    <w:p w14:paraId="657EBEB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1.4 设计模式概览</w:t>
      </w:r>
    </w:p>
    <w:p w14:paraId="50D78E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本系统运用了 6 种经典设计模式：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36DB80">
        <w:tc>
          <w:tcPr>
            <w:tcW w:w="2880" w:type="dxa"/>
          </w:tcPr>
          <w:p w14:paraId="68BE2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设计模式</w:t>
            </w:r>
          </w:p>
        </w:tc>
        <w:tc>
          <w:tcPr>
            <w:tcW w:w="2880" w:type="dxa"/>
          </w:tcPr>
          <w:p w14:paraId="25DF1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实现类</w:t>
            </w:r>
          </w:p>
        </w:tc>
        <w:tc>
          <w:tcPr>
            <w:tcW w:w="2880" w:type="dxa"/>
          </w:tcPr>
          <w:p w14:paraId="06D94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用途</w:t>
            </w:r>
          </w:p>
        </w:tc>
      </w:tr>
      <w:tr w14:paraId="5B523F0D">
        <w:tc>
          <w:tcPr>
            <w:tcW w:w="2880" w:type="dxa"/>
          </w:tcPr>
          <w:p w14:paraId="3442F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单例模式 (Singleton)</w:t>
            </w:r>
          </w:p>
        </w:tc>
        <w:tc>
          <w:tcPr>
            <w:tcW w:w="2880" w:type="dxa"/>
          </w:tcPr>
          <w:p w14:paraId="214A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GamePlatform</w:t>
            </w:r>
          </w:p>
        </w:tc>
        <w:tc>
          <w:tcPr>
            <w:tcW w:w="2880" w:type="dxa"/>
          </w:tcPr>
          <w:p w14:paraId="057A0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确保平台唯一实例</w:t>
            </w:r>
          </w:p>
        </w:tc>
      </w:tr>
      <w:tr w14:paraId="4EEFC945">
        <w:tc>
          <w:tcPr>
            <w:tcW w:w="2880" w:type="dxa"/>
          </w:tcPr>
          <w:p w14:paraId="5D6E8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策略模式 (Strategy)</w:t>
            </w:r>
          </w:p>
        </w:tc>
        <w:tc>
          <w:tcPr>
            <w:tcW w:w="2880" w:type="dxa"/>
          </w:tcPr>
          <w:p w14:paraId="17A72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RuleEngine / GomokuRules / GoRules</w:t>
            </w:r>
          </w:p>
        </w:tc>
        <w:tc>
          <w:tcPr>
            <w:tcW w:w="2880" w:type="dxa"/>
          </w:tcPr>
          <w:p w14:paraId="239E2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封装不同游戏规则</w:t>
            </w:r>
          </w:p>
        </w:tc>
      </w:tr>
      <w:tr w14:paraId="40FD4E70">
        <w:tc>
          <w:tcPr>
            <w:tcW w:w="2880" w:type="dxa"/>
          </w:tcPr>
          <w:p w14:paraId="6CBDB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工厂模式 (Factory)</w:t>
            </w:r>
          </w:p>
        </w:tc>
        <w:tc>
          <w:tcPr>
            <w:tcW w:w="2880" w:type="dxa"/>
          </w:tcPr>
          <w:p w14:paraId="15B8D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GameFactory</w:t>
            </w:r>
          </w:p>
        </w:tc>
        <w:tc>
          <w:tcPr>
            <w:tcW w:w="2880" w:type="dxa"/>
          </w:tcPr>
          <w:p w14:paraId="435D1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统一创建游戏对象</w:t>
            </w:r>
          </w:p>
        </w:tc>
      </w:tr>
      <w:tr w14:paraId="2CFE0898">
        <w:tc>
          <w:tcPr>
            <w:tcW w:w="2880" w:type="dxa"/>
          </w:tcPr>
          <w:p w14:paraId="15912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建造者模式 (Builder)</w:t>
            </w:r>
          </w:p>
        </w:tc>
        <w:tc>
          <w:tcPr>
            <w:tcW w:w="2880" w:type="dxa"/>
          </w:tcPr>
          <w:p w14:paraId="18C1A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ConsoleViewBuilder</w:t>
            </w:r>
          </w:p>
        </w:tc>
        <w:tc>
          <w:tcPr>
            <w:tcW w:w="2880" w:type="dxa"/>
          </w:tcPr>
          <w:p w14:paraId="47D04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分步构建视图</w:t>
            </w:r>
          </w:p>
        </w:tc>
      </w:tr>
      <w:tr w14:paraId="171794FA">
        <w:tc>
          <w:tcPr>
            <w:tcW w:w="2880" w:type="dxa"/>
          </w:tcPr>
          <w:p w14:paraId="78435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模板方法模式 (Template Method)</w:t>
            </w:r>
          </w:p>
        </w:tc>
        <w:tc>
          <w:tcPr>
            <w:tcW w:w="2880" w:type="dxa"/>
          </w:tcPr>
          <w:p w14:paraId="27866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 / GomokuGame / GoGame</w:t>
            </w:r>
          </w:p>
        </w:tc>
        <w:tc>
          <w:tcPr>
            <w:tcW w:w="2880" w:type="dxa"/>
          </w:tcPr>
          <w:p w14:paraId="728CF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定义游戏流程骨架</w:t>
            </w:r>
          </w:p>
        </w:tc>
      </w:tr>
      <w:tr w14:paraId="63492293">
        <w:tc>
          <w:tcPr>
            <w:tcW w:w="2880" w:type="dxa"/>
          </w:tcPr>
          <w:p w14:paraId="750C2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备忘录模式 (Memento)</w:t>
            </w:r>
          </w:p>
        </w:tc>
        <w:tc>
          <w:tcPr>
            <w:tcW w:w="2880" w:type="dxa"/>
          </w:tcPr>
          <w:p w14:paraId="51C4C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GameState / SaveManager</w:t>
            </w:r>
          </w:p>
        </w:tc>
        <w:tc>
          <w:tcPr>
            <w:tcW w:w="2880" w:type="dxa"/>
          </w:tcPr>
          <w:p w14:paraId="189D9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保存/恢复游戏状态</w:t>
            </w:r>
          </w:p>
        </w:tc>
      </w:tr>
    </w:tbl>
    <w:p w14:paraId="09CF70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二、设计思路</w:t>
      </w:r>
    </w:p>
    <w:p w14:paraId="7E1B7A6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2.1 整体架构</w:t>
      </w:r>
    </w:p>
    <w:p w14:paraId="1F0DCE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系统采用前后端分离的架构设计：</w:t>
      </w:r>
    </w:p>
    <w:p w14:paraId="4A722D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前端 (View)：ConsoleView 控制台视图，负责显示棋盘、接收用户输入、输出信息。</w:t>
      </w:r>
    </w:p>
    <w:p w14:paraId="5015C7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后端 (Backend)：包括平台层 (Platform)、工厂层 (Factory)、游戏层 (Game)、规则层 (RuleEngine)、数据层 (Board)，各层职责清晰，互不耦合。</w:t>
      </w:r>
    </w:p>
    <w:p w14:paraId="5A8FA37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2.2 分层设计</w:t>
      </w:r>
    </w:p>
    <w:p w14:paraId="6C5737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系统采用清晰的层次结构，从高层到低层依次为：</w:t>
      </w:r>
    </w:p>
    <w:p w14:paraId="11D54FF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平台层 (Platform)：GamePlatform 单例，系统入口和主控制器</w:t>
      </w:r>
    </w:p>
    <w:p w14:paraId="696F42D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工厂层 (Factory)：GameFactory，负责创建不同类型的游戏</w:t>
      </w:r>
    </w:p>
    <w:p w14:paraId="40CA4EB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游戏层 (Game)：Game 抽象类及子类，定义游戏流程</w:t>
      </w:r>
    </w:p>
    <w:p w14:paraId="625A4E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规则层 (RuleEngine)：策略模式实现，封装不同游戏规则</w:t>
      </w:r>
    </w:p>
    <w:p w14:paraId="1E38F63D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数据层 (Board)：棋盘状态管理，纯数据结构</w:t>
      </w:r>
    </w:p>
    <w:p w14:paraId="1466B7F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2.3 多态处理不同类型的游戏</w:t>
      </w:r>
    </w:p>
    <w:p w14:paraId="5F2D73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系统通过抽象基类 Game 定义统一接口，GomokuGame 和 GoGame 分别实现具体逻辑。客户端（ConsoleView 和 GamePlatform）通过 Game 接口与游戏交互，无需关心具体游戏类型：</w:t>
      </w:r>
    </w:p>
    <w:p w14:paraId="505C309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# 通过工厂创建游戏（无需知道具体类）</w:t>
      </w:r>
    </w:p>
    <w:p w14:paraId="21948F2C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= GameFactory.create_game("gomoku", 15, view)</w:t>
      </w:r>
    </w:p>
    <w:p w14:paraId="22563C1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# 统一接口运行游戏（多态）</w:t>
      </w:r>
    </w:p>
    <w:p w14:paraId="2979D372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game.run()  # 适用于五子棋或围棋</w:t>
      </w:r>
    </w:p>
    <w:p w14:paraId="7D09D4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2.4 扩展性设计</w:t>
      </w:r>
    </w:p>
    <w:p w14:paraId="043277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此架构确保系统易于扩展：</w:t>
      </w:r>
    </w:p>
    <w:p w14:paraId="0F5A951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添加新棋类：只需创建新的 RuleEngine 子类（如 ChessRules）和新的 Game 子类（如 ChessGame），无需修改现有代码</w:t>
      </w:r>
    </w:p>
    <w:p w14:paraId="3F5DF5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更换 UI：ConsoleView 可被替换为 GUIView 或 WebView，游戏逻辑不受影响</w:t>
      </w:r>
    </w:p>
    <w:p w14:paraId="6A939A4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修改规则：规则变更只需修改对应的 RuleEngine 子类</w:t>
      </w:r>
    </w:p>
    <w:p w14:paraId="5BB89B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三、设计模式选用</w:t>
      </w:r>
    </w:p>
    <w:p w14:paraId="16A891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3.1 单例模式 (Singleton Pattern)</w:t>
      </w:r>
    </w:p>
    <w:p w14:paraId="53EDA1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GamePlatform</w:t>
      </w:r>
    </w:p>
    <w:p w14:paraId="0E5BCD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22B11A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整个系统只需要一个游戏平台实例来管理所有游戏。使用单例模式可以：</w:t>
      </w:r>
    </w:p>
    <w:p w14:paraId="38CE455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确保全局只有一个平台控制器，避免多实例导致的状态混乱</w:t>
      </w:r>
    </w:p>
    <w:p w14:paraId="0541AD3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提供全局访问点，任何模块都能方便获取平台实例</w:t>
      </w:r>
    </w:p>
    <w:p w14:paraId="20258C8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减少对象创建开销</w:t>
      </w:r>
    </w:p>
    <w:p w14:paraId="7F8AAE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5FA177A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GamePlatform:</w:t>
      </w:r>
    </w:p>
    <w:p w14:paraId="4A583DFC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_instance = None  # 单例实例</w:t>
      </w:r>
    </w:p>
    <w:p w14:paraId="6D81CFF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__new__(cls):</w:t>
      </w:r>
    </w:p>
    <w:p w14:paraId="754592D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"""单例模式: 确保只创建一个实例"""</w:t>
      </w:r>
    </w:p>
    <w:p w14:paraId="5F78C4A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if cls._instance is None:</w:t>
      </w:r>
    </w:p>
    <w:p w14:paraId="2D32E4F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cls._instance = super().__new__(cls)</w:t>
      </w:r>
    </w:p>
    <w:p w14:paraId="5455943D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cls._instance._initialized = False</w:t>
      </w:r>
    </w:p>
    <w:p w14:paraId="12176CA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cls._instance</w:t>
      </w:r>
    </w:p>
    <w:p w14:paraId="1E71633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3.2 策略模式 (Strategy Pattern)</w:t>
      </w:r>
    </w:p>
    <w:p w14:paraId="7A140F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实现类：</w:t>
      </w:r>
      <w:r>
        <w:rPr>
          <w:rFonts w:ascii="Times New Roman" w:hAnsi="Times New Roman" w:eastAsia="FangSong_GB2312"/>
          <w:color w:val="auto"/>
          <w:sz w:val="24"/>
          <w:szCs w:val="24"/>
        </w:rPr>
        <w:t>RuleEngine（抽象策略），GomokuRules / GoRules（具体策略）</w:t>
      </w:r>
    </w:p>
    <w:p w14:paraId="6D0CCD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选用理由：</w:t>
      </w:r>
    </w:p>
    <w:p w14:paraId="1EAC38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五子棋和围棋有完全不同的规则（连珠判定 vs 提子判定，棋盘满判定 vs 数目判定）。策略模式可以：</w:t>
      </w:r>
    </w:p>
    <w:p w14:paraId="5C2A931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将不同游戏规则封装在独立类中，使它们可以互相替换</w:t>
      </w:r>
    </w:p>
    <w:p w14:paraId="1E53BD3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游戏运行时可根据类型选择不同规则引擎</w:t>
      </w:r>
    </w:p>
    <w:p w14:paraId="6CF7CC3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避免在 Game 类中使用大量 if-else 判断规则类型</w:t>
      </w:r>
    </w:p>
    <w:p w14:paraId="40F2A1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实现方式：</w:t>
      </w:r>
    </w:p>
    <w:p w14:paraId="5D85BAE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RuleEngine(ABC):</w:t>
      </w:r>
    </w:p>
    <w:p w14:paraId="2FEAED7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7EBE023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validate_move(self, board, move, history): ...</w:t>
      </w:r>
    </w:p>
    <w:p w14:paraId="6A74A4E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6E9D035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 ...</w:t>
      </w:r>
    </w:p>
    <w:p w14:paraId="47EE781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34ADDB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GomokuRules(RuleEngine):</w:t>
      </w:r>
    </w:p>
    <w:p w14:paraId="16C677D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# 实现五子棋规则</w:t>
      </w:r>
    </w:p>
    <w:p w14:paraId="1F20BC9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</w:t>
      </w:r>
    </w:p>
    <w:p w14:paraId="61E92E7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# 检查五子连珠</w:t>
      </w:r>
    </w:p>
    <w:p w14:paraId="6982C63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...</w:t>
      </w:r>
    </w:p>
    <w:p w14:paraId="72200330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5F7B71D1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GoRules(RuleEngine):</w:t>
      </w:r>
    </w:p>
    <w:p w14:paraId="276B100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# 实现围棋规则</w:t>
      </w:r>
    </w:p>
    <w:p w14:paraId="65A2DBA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</w:t>
      </w:r>
    </w:p>
    <w:p w14:paraId="64218861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0  # 围棋不通过连子判定胜负</w:t>
      </w:r>
    </w:p>
    <w:p w14:paraId="2120DE0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3.3 工厂模式 (Factory Pattern)</w:t>
      </w:r>
    </w:p>
    <w:p w14:paraId="62BEA7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GameFactory</w:t>
      </w:r>
    </w:p>
    <w:p w14:paraId="7523C8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客户端需要创建 GomokuGame 或 GoGame 对象，但不希望直接依赖这些具体类。工厂模式可以：</w:t>
      </w:r>
    </w:p>
    <w:p w14:paraId="2357F8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将对象创建逻辑封装在工厂中，客户端通过统一接口创建对象</w:t>
      </w:r>
    </w:p>
    <w:p w14:paraId="7585371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客户端只需知道游戏类型字符串（如 "gomoku"），无需知道具体类名</w:t>
      </w:r>
    </w:p>
    <w:p w14:paraId="40388D2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添加新游戏类型时，只需修改工厂，不影响客户端代码</w:t>
      </w:r>
    </w:p>
    <w:p w14:paraId="18DDFD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03A9306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GameFactory:</w:t>
      </w:r>
    </w:p>
    <w:p w14:paraId="148C920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@staticmethod</w:t>
      </w:r>
    </w:p>
    <w:p w14:paraId="1A9A839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create_game(game_type, board_size, view):</w:t>
      </w:r>
    </w:p>
    <w:p w14:paraId="10A60C6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if game_type == "gomoku":</w:t>
      </w:r>
    </w:p>
    <w:p w14:paraId="12CBD09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return GomokuGame(board_size, view)</w:t>
      </w:r>
    </w:p>
    <w:p w14:paraId="18C5C95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elif game_type == "go":</w:t>
      </w:r>
    </w:p>
    <w:p w14:paraId="170A4A0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return GoGame(board_size, view)</w:t>
      </w:r>
    </w:p>
    <w:p w14:paraId="4036996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3.4 建造者模式 (Builder Pattern)</w:t>
      </w:r>
    </w:p>
    <w:p w14:paraId="63532A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ConsoleViewBuilder</w:t>
      </w:r>
    </w:p>
    <w:p w14:paraId="6DF6FE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  <w:r>
        <w:rPr>
          <w:rFonts w:ascii="Times New Roman" w:hAnsi="Times New Roman" w:eastAsia="FangSong_GB2312"/>
          <w:color w:val="auto"/>
          <w:sz w:val="32"/>
          <w:szCs w:val="32"/>
        </w:rPr>
        <w:t>ConsoleView 有多个配置选项（是否显示帮助提示、自定义颜色方案、是否显示状态栏等）。建造者模式可以：</w:t>
      </w:r>
    </w:p>
    <w:p w14:paraId="2E98654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实现"先设计后建造"：先配置各个组件，再构建最终对象</w:t>
      </w:r>
    </w:p>
    <w:p w14:paraId="167D32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将复杂对象的构建过程与其表示分离</w:t>
      </w:r>
    </w:p>
    <w:p w14:paraId="11F60B6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支持链式调用，配置代码清晰易读</w:t>
      </w:r>
    </w:p>
    <w:p w14:paraId="1C98F4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1955679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ConsoleViewBuilder:</w:t>
      </w:r>
    </w:p>
    <w:p w14:paraId="67E3A73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set_help_tips(self, enabled):</w:t>
      </w:r>
    </w:p>
    <w:p w14:paraId="1166533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self._view.show_help_tips = enabled</w:t>
      </w:r>
    </w:p>
    <w:p w14:paraId="02766DA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self  # 链式调用</w:t>
      </w:r>
    </w:p>
    <w:p w14:paraId="2B67A30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71E1D0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build(self):</w:t>
      </w:r>
    </w:p>
    <w:p w14:paraId="18E4604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self._view</w:t>
      </w:r>
    </w:p>
    <w:p w14:paraId="2A0314F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3F8DCF6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# 使用建造者创建视图</w:t>
      </w:r>
    </w:p>
    <w:p w14:paraId="3EFE89B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view = (ConsoleViewBuilder()</w:t>
      </w:r>
    </w:p>
    <w:p w14:paraId="465C33E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.set_help_tips(True)</w:t>
      </w:r>
    </w:p>
    <w:p w14:paraId="4DED51B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.add_color_scheme("●", "○", "+")</w:t>
      </w:r>
    </w:p>
    <w:p w14:paraId="2D727AA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.build())</w:t>
      </w:r>
    </w:p>
    <w:p w14:paraId="555C0D2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3.5 模板方法模式 (Template Method Pattern)</w:t>
      </w:r>
    </w:p>
    <w:p w14:paraId="6BA53A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Game（抽象模板），GomokuGame / GoGame（具体实现）</w:t>
      </w:r>
    </w:p>
    <w:p w14:paraId="492E8A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2254CC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所有棋类游戏都有相似的流程骨架：初始化 → 显示棋盘 → 玩家输入循环 → 处理输入 → 检查胜负 → 切换玩家。模板方法模式可以：</w:t>
      </w:r>
    </w:p>
    <w:p w14:paraId="65BD264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在父类 Game 中定义游戏流程骨架</w:t>
      </w:r>
    </w:p>
    <w:p w14:paraId="68B50E9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将特定步骤延迟到子类实现（如 get_win_reason()、end_by_scoring()）</w:t>
      </w:r>
    </w:p>
    <w:p w14:paraId="72B3E87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子类可以在不改变算法结构的情况下，重新定义特定步骤</w:t>
      </w:r>
    </w:p>
    <w:p w14:paraId="789ECB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60A0837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Game(ABC):</w:t>
      </w:r>
    </w:p>
    <w:p w14:paraId="504778E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run(self):</w:t>
      </w:r>
    </w:p>
    <w:p w14:paraId="3E0D887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"""模板方法: 定义游戏主流程"""</w:t>
      </w:r>
    </w:p>
    <w:p w14:paraId="2782646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self.initialize()</w:t>
      </w:r>
    </w:p>
    <w:p w14:paraId="75F31D3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self.display()</w:t>
      </w:r>
    </w:p>
    <w:p w14:paraId="58979E5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while not self.game_over:</w:t>
      </w:r>
    </w:p>
    <w:p w14:paraId="1B6257E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cmd = self.get_input()</w:t>
      </w:r>
    </w:p>
    <w:p w14:paraId="3FA0D23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self.process(cmd)</w:t>
      </w:r>
    </w:p>
    <w:p w14:paraId="3F7A249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if not self.game_over:</w:t>
      </w:r>
    </w:p>
    <w:p w14:paraId="3E6E0CA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    self.display()</w:t>
      </w:r>
    </w:p>
    <w:p w14:paraId="20023A6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F53C87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5FDD3EA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game_type_name(self): ...  # 子类必须实现</w:t>
      </w:r>
    </w:p>
    <w:p w14:paraId="23BDD1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3.6 备忘录模式 (Memento Pattern)</w:t>
      </w:r>
    </w:p>
    <w:p w14:paraId="647E11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GameState（备忘录），SaveManager（管理者）</w:t>
      </w:r>
    </w:p>
    <w:p w14:paraId="64847A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37ACBD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需要实现保存/加载游戏功能，但不能破坏 Game 类的封装性。备忘录模式可以：</w:t>
      </w:r>
    </w:p>
    <w:p w14:paraId="15CC094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在不破坏封装的前提下，捕获游戏的内部状态</w:t>
      </w:r>
    </w:p>
    <w:p w14:paraId="6CBF18F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将状态保存在 GameState 对象中，游戏对象无需暴露内部结构</w:t>
      </w:r>
    </w:p>
    <w:p w14:paraId="4C7E06B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支持恢复到之前保存的状态</w:t>
      </w:r>
    </w:p>
    <w:p w14:paraId="50C43B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7B9157D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GameState:</w:t>
      </w:r>
    </w:p>
    <w:p w14:paraId="2926458F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"""备忘录: 存储游戏快照"""</w:t>
      </w:r>
    </w:p>
    <w:p w14:paraId="5DB116E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__init__(self, game_type, board_data, current_player, ...):</w:t>
      </w:r>
    </w:p>
    <w:p w14:paraId="674D0CF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self.game_type = game_type</w:t>
      </w:r>
    </w:p>
    <w:p w14:paraId="0FF53AB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self.board_data = board_data</w:t>
      </w:r>
    </w:p>
    <w:p w14:paraId="08142AB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# ...</w:t>
      </w:r>
    </w:p>
    <w:p w14:paraId="25E7975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F77C07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Game:</w:t>
      </w:r>
    </w:p>
    <w:p w14:paraId="51A4023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_create_state(self):</w:t>
      </w:r>
    </w:p>
    <w:p w14:paraId="3C516DE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"""创建备忘录"""</w:t>
      </w:r>
    </w:p>
    <w:p w14:paraId="4326F05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GameState(...)</w:t>
      </w:r>
    </w:p>
    <w:p w14:paraId="6D10CE8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_restore_state(self, state):</w:t>
      </w:r>
    </w:p>
    <w:p w14:paraId="10A358F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"""从备忘录恢复"""</w:t>
      </w:r>
    </w:p>
    <w:p w14:paraId="026872C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self.board = Board.from_dict(state.board_data)</w:t>
      </w:r>
    </w:p>
    <w:p w14:paraId="680BB2A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四、面向对象设计原则体现</w:t>
      </w:r>
    </w:p>
    <w:p w14:paraId="3ADF7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本系统在设计过程中严格遵循了面向对象的五大设计原则（SOLID 原则）：</w:t>
      </w:r>
    </w:p>
    <w:p w14:paraId="290E0D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4.1 单一职责原则 (SRP)</w:t>
      </w:r>
    </w:p>
    <w:p w14:paraId="27303E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定义：一个类应该只有一个引起它变化的原因。</w:t>
      </w:r>
    </w:p>
    <w:p w14:paraId="152359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2B945AF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Board：只负责棋盘状态管理（二维数组操作、坐标合法性检查）</w:t>
      </w:r>
    </w:p>
    <w:p w14:paraId="0CFF335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RuleEngine：只负责游戏规则判定（胜负判定、合法性检查、提子处理）</w:t>
      </w:r>
    </w:p>
    <w:p w14:paraId="70C5930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ConsoleView：只负责控制台界面显示（格式化输出、显示帮助信息）</w:t>
      </w:r>
    </w:p>
    <w:p w14:paraId="40220D8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SaveManager：只负责存档文件操作（保存/加载 JSON 文件）</w:t>
      </w:r>
    </w:p>
    <w:p w14:paraId="1E7D1F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每个类职责清晰，修改某一职责时不会影响其他类。</w:t>
      </w:r>
    </w:p>
    <w:p w14:paraId="222B37E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4.2 开闭原则 (OCP)</w:t>
      </w:r>
    </w:p>
    <w:p w14:paraId="18FAF6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定义：对扩展开放，对修改关闭。</w:t>
      </w:r>
    </w:p>
    <w:p w14:paraId="3B12BF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6C8882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添加新棋类时，无需修改现有代码：</w:t>
      </w:r>
    </w:p>
    <w:p w14:paraId="58127795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创建新的 RuleEngine 子类（如 ChessRules）</w:t>
      </w:r>
    </w:p>
    <w:p w14:paraId="2F8BC1EF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创建新的 Game 子类（如 ChessGame）</w:t>
      </w:r>
    </w:p>
    <w:p w14:paraId="71EBBFE8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 GameFactory.GAME_TYPES 中添加新类型</w:t>
      </w:r>
    </w:p>
    <w:p w14:paraId="61BD1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原有五子棋和围棋的代码完全不需要修改。</w:t>
      </w:r>
    </w:p>
    <w:p w14:paraId="27F6C3D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4.3 里氏替换原则 (LSP)</w:t>
      </w:r>
    </w:p>
    <w:p w14:paraId="2DBE87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定义：子类应该能够替换其父类并出现在父类能够出现的任何地方。</w:t>
      </w:r>
    </w:p>
    <w:p w14:paraId="424E6D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4A644513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420" w:leftChars="0" w:hanging="420" w:firstLineChars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GomokuGame 和 GoGame 都是 Game 的子类。客户端通过 Game 接口使用游戏对象：game = GameFactory.create_game("gomoku", 15, view)  # 返回 GomokuGame</w:t>
      </w:r>
    </w:p>
    <w:p w14:paraId="139D14B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420" w:leftChars="0" w:hanging="420" w:firstLineChars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game.run()  # 调用模板方法将 "gomoku" 换成 "go" 后，代码行为一致，只是游戏规则不同。</w:t>
      </w:r>
    </w:p>
    <w:p w14:paraId="2C03168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4.4 依赖倒置原则 (DIP)</w:t>
      </w:r>
    </w:p>
    <w:p w14:paraId="104DF7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定义：高层模块不应该依赖低层模块，两者都应该依赖抽象。</w:t>
      </w:r>
    </w:p>
    <w:p w14:paraId="2E5991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616CE9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类依赖抽象的 RuleEngine，而不是具体的 GomokuRules 或 GoRules：</w:t>
      </w:r>
    </w:p>
    <w:p w14:paraId="7BC8F39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Game:</w:t>
      </w:r>
    </w:p>
    <w:p w14:paraId="3570DFD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__init__(self, board_size, rule_engine, view, game_type):</w:t>
      </w:r>
    </w:p>
    <w:p w14:paraId="5B86D37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self.rules = rule_engine  # 依赖抽象接口</w:t>
      </w:r>
    </w:p>
    <w:p w14:paraId="3BE67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这使得可以在运行时注入不同的规则引擎，实现规则热插拔。</w:t>
      </w:r>
    </w:p>
    <w:p w14:paraId="0409497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4.5 接口隔离原则 (ISP)</w:t>
      </w:r>
    </w:p>
    <w:p w14:paraId="12FC2A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定义：不应该强迫客户依赖它们不用的方法。</w:t>
      </w:r>
    </w:p>
    <w:p w14:paraId="37C314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73AACFA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接口只包含游戏控制相关方法（run()、process()、undo() 等）</w:t>
      </w:r>
    </w:p>
    <w:p w14:paraId="7BB1BC9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RuleEngine 接口只包含规则相关方法（validate_move()、check_win() 等）</w:t>
      </w:r>
    </w:p>
    <w:p w14:paraId="099018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ConsoleView 只负责显示，不参与游戏逻辑</w:t>
      </w:r>
    </w:p>
    <w:p w14:paraId="707C59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接口职责清晰，没有臃肿的"胖接口"。</w:t>
      </w:r>
    </w:p>
    <w:p w14:paraId="6D1C1F3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五、关键类和函数功能说明</w:t>
      </w:r>
    </w:p>
    <w:p w14:paraId="6C0F95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 Board（棋盘类）</w:t>
      </w:r>
    </w:p>
    <w:p w14:paraId="5CAB77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管理棋盘状态，包括落子、提子、查询等操作。</w:t>
      </w:r>
    </w:p>
    <w:p w14:paraId="2F1C58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6332E1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size：棋盘大小 (8-19)</w:t>
      </w:r>
    </w:p>
    <w:p w14:paraId="304C392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grid：二维数组，存储每个位置的棋子状态 (0=空, 1=黑, 2=白)</w:t>
      </w:r>
    </w:p>
    <w:p w14:paraId="2F2817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30BBB92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__init__(size)：初始化指定大小的棋盘</w:t>
      </w:r>
    </w:p>
    <w:p w14:paraId="3672DE7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get(row, col) / set(row, col, color)：获取/设置棋子状态</w:t>
      </w:r>
    </w:p>
    <w:p w14:paraId="2A7EBF6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remove(row, col)：移除棋子（提子）</w:t>
      </w:r>
    </w:p>
    <w:p w14:paraId="24863EB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is_empty(row, col) / is_valid_pos(row, col)：位置检查</w:t>
      </w:r>
    </w:p>
    <w:p w14:paraId="2D3AC62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count_territory()：计算双方领地（用于围棋计分）</w:t>
      </w:r>
    </w:p>
    <w:p w14:paraId="28599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持有存储游戏状态，被 RuleEngine 使用进行规则判定。</w:t>
      </w:r>
    </w:p>
    <w:p w14:paraId="3780D7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5.2 Move（落子记录类）</w:t>
      </w:r>
    </w:p>
    <w:p w14:paraId="0DD589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记录一次落子的完整信息，用于悔棋和历史记录。</w:t>
      </w:r>
    </w:p>
    <w:p w14:paraId="2D18B2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539E0B3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color：落子方颜色</w:t>
      </w:r>
    </w:p>
    <w:p w14:paraId="1BD626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row, col：落子坐标（pass 时为 -1）</w:t>
      </w:r>
    </w:p>
    <w:p w14:paraId="0A4E88F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is_pass：是否为虚着</w:t>
      </w:r>
    </w:p>
    <w:p w14:paraId="5C07000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captured：被提走的子列表</w:t>
      </w:r>
    </w:p>
    <w:p w14:paraId="065944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6781F67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to_dict() / from_dict(data)：序列化/反序列化</w:t>
      </w:r>
    </w:p>
    <w:p w14:paraId="6A4411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的 move_history 列表存储。</w:t>
      </w:r>
    </w:p>
    <w:p w14:paraId="005CF57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5.3 Player（玩家类）</w:t>
      </w:r>
    </w:p>
    <w:p w14:paraId="2807E6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封装玩家信息。</w:t>
      </w:r>
    </w:p>
    <w:p w14:paraId="089FAD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3DD75E0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color：玩家颜色（黑/白）</w:t>
      </w:r>
    </w:p>
    <w:p w14:paraId="5ADD50F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name：玩家名称</w:t>
      </w:r>
    </w:p>
    <w:p w14:paraId="2B7E59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持有，表示游戏中的两位玩家。</w:t>
      </w:r>
    </w:p>
    <w:p w14:paraId="24BFF5C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5.4 RuleEngine（规则引擎抽象基类）</w:t>
      </w:r>
    </w:p>
    <w:p w14:paraId="754A19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定义游戏规则的抽象接口（策略模式）。</w:t>
      </w:r>
    </w:p>
    <w:p w14:paraId="5EE2FB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9EF6DA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validate_move(board, move, history)：验证落子合法性</w:t>
      </w:r>
    </w:p>
    <w:p w14:paraId="069266F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check_win(board, last_move)：检查获胜方</w:t>
      </w:r>
    </w:p>
    <w:p w14:paraId="245E33E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check_draw(board)：检查平局</w:t>
      </w:r>
    </w:p>
    <w:p w14:paraId="7E98B6B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process_captures(board, move)：处理提子</w:t>
      </w:r>
    </w:p>
    <w:p w14:paraId="2DA2C7C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can_pass() / is_game_over_condition()：游戏流程控制</w:t>
      </w:r>
    </w:p>
    <w:p w14:paraId="250EDD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GomokuRules 和 GoRules 继承此类，被 Game 组合使用。</w:t>
      </w:r>
    </w:p>
    <w:p w14:paraId="516B352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5.5 GomokuRules（五子棋规则）</w:t>
      </w:r>
    </w:p>
    <w:p w14:paraId="718F4A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实现五子棋的具体规则。</w:t>
      </w:r>
    </w:p>
    <w:p w14:paraId="0EC2D2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192C6C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validate_move()：检查坐标合法性和位置占用，不支持 pass</w:t>
      </w:r>
    </w:p>
    <w:p w14:paraId="12C0D5D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check_win()：检查四个方向（横/竖/斜）是否有五子连珠</w:t>
      </w:r>
    </w:p>
    <w:p w14:paraId="44AA6A8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check_draw()：棋盘满则为平局</w:t>
      </w:r>
    </w:p>
    <w:p w14:paraId="4E6463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process_captures()：五子棋没有提子，返回空列表</w:t>
      </w:r>
    </w:p>
    <w:p w14:paraId="01E8CD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RuleEngine，被 GomokuGame 使用。</w:t>
      </w:r>
    </w:p>
    <w:p w14:paraId="7787C2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5.6 GoRules（围棋规则）</w:t>
      </w:r>
    </w:p>
    <w:p w14:paraId="253799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实现围棋的具体规则。</w:t>
      </w:r>
    </w:p>
    <w:p w14:paraId="572F06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0274BA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KOMI = 7.5：白方贴目</w:t>
      </w:r>
    </w:p>
    <w:p w14:paraId="01A1FB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6E41EAB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validate_move()：检查坐标、自杀禁止、劫 (Ko) 规则</w:t>
      </w:r>
    </w:p>
    <w:p w14:paraId="4618BDA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process_captures()：提取无气的对方棋子</w:t>
      </w:r>
    </w:p>
    <w:p w14:paraId="64A1431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_find_group()：BFS 查找连通棋子组</w:t>
      </w:r>
    </w:p>
    <w:p w14:paraId="0D6C7E8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_count_liberties()：计算棋子组的气数</w:t>
      </w:r>
    </w:p>
    <w:p w14:paraId="485EC0B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calculate_score()：中国规则数目法计算得分</w:t>
      </w:r>
    </w:p>
    <w:p w14:paraId="4A41524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is_game_over_condition()：双方连续 pass 则终局</w:t>
      </w:r>
    </w:p>
    <w:p w14:paraId="34EACC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RuleEngine，被 GoGame 使用。</w:t>
      </w:r>
    </w:p>
    <w:p w14:paraId="2F07B30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5.7 Game（游戏抽象基类）</w:t>
      </w:r>
    </w:p>
    <w:p w14:paraId="2587B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定义游戏流程骨架（模板方法模式）。</w:t>
      </w:r>
    </w:p>
    <w:p w14:paraId="517631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B31DDC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board：棋盘实例</w:t>
      </w:r>
    </w:p>
    <w:p w14:paraId="381E75A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rules：规则引擎 (Strategy)</w:t>
      </w:r>
    </w:p>
    <w:p w14:paraId="7D5C01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view：控制台视图</w:t>
      </w:r>
    </w:p>
    <w:p w14:paraId="7A3616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players：玩家列表</w:t>
      </w:r>
    </w:p>
    <w:p w14:paraId="52E8D57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move_history：落子历史</w:t>
      </w:r>
    </w:p>
    <w:p w14:paraId="54B77B4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game_over / winner：游戏状态</w:t>
      </w:r>
    </w:p>
    <w:p w14:paraId="550927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3FB5DE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run()：模板方法，定义游戏主流程</w:t>
      </w:r>
    </w:p>
    <w:p w14:paraId="381CD3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try_place(cmd)：尝试落子</w:t>
      </w:r>
    </w:p>
    <w:p w14:paraId="072B737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do_pass()：执行虚着</w:t>
      </w:r>
    </w:p>
    <w:p w14:paraId="14C2D2B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undo()：悔棋</w:t>
      </w:r>
    </w:p>
    <w:p w14:paraId="08AA8C5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resign()：投子认负</w:t>
      </w:r>
    </w:p>
    <w:p w14:paraId="29243A8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restart()：重新开始</w:t>
      </w:r>
    </w:p>
    <w:p w14:paraId="16D8E1E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_create_state() / _restore_state()：备忘录操作</w:t>
      </w:r>
    </w:p>
    <w:p w14:paraId="39856F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组合 Board、RuleEngine、ConsoleView；GomokuGame 和 GoGame 继承此类。</w:t>
      </w:r>
    </w:p>
    <w:p w14:paraId="226488C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5.8 GomokuGame（五子棋游戏）</w:t>
      </w:r>
    </w:p>
    <w:p w14:paraId="3B7E10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实现五子棋游戏的具体逻辑。</w:t>
      </w:r>
    </w:p>
    <w:p w14:paraId="3A58F6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D6546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game_type_name()：返回 "五子棋 (Gomoku)"</w:t>
      </w:r>
    </w:p>
    <w:p w14:paraId="466BFD4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get_win_reason()：返回 "五子连珠"</w:t>
      </w:r>
    </w:p>
    <w:p w14:paraId="01DBD65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end_by_scoring()：五子棋不支持计分，显示错误信息</w:t>
      </w:r>
    </w:p>
    <w:p w14:paraId="3D266A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Game，使用 GomokuRules。</w:t>
      </w:r>
    </w:p>
    <w:p w14:paraId="5F7D9A0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5.9 GoGame（围棋游戏）</w:t>
      </w:r>
    </w:p>
    <w:p w14:paraId="10510F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实现围棋游戏的具体逻辑。</w:t>
      </w:r>
    </w:p>
    <w:p w14:paraId="2E1198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813E0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game_type_name()：返回 "围棋 (Go)"</w:t>
      </w:r>
    </w:p>
    <w:p w14:paraId="13E2888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get_win_reason()：返回 "投子认负"</w:t>
      </w:r>
    </w:p>
    <w:p w14:paraId="60F3E3E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end_by_scoring()：通过数目法计算得分并结束游戏</w:t>
      </w:r>
    </w:p>
    <w:p w14:paraId="542D7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Game，使用 GoRules。</w:t>
      </w:r>
    </w:p>
    <w:p w14:paraId="47D67E6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5.10 GameState（游戏状态备忘录）</w:t>
      </w:r>
    </w:p>
    <w:p w14:paraId="58B2C9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存储游戏状态的快照（备忘录模式）。</w:t>
      </w:r>
    </w:p>
    <w:p w14:paraId="78F8E9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12234E3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game_type：游戏类型</w:t>
      </w:r>
    </w:p>
    <w:p w14:paraId="2DD6767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board_data：棋盘数据</w:t>
      </w:r>
    </w:p>
    <w:p w14:paraId="7DD0D56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current_player：当前玩家</w:t>
      </w:r>
    </w:p>
    <w:p w14:paraId="740A6D8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move_history：历史落子记录</w:t>
      </w:r>
    </w:p>
    <w:p w14:paraId="78A35EB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consecutive_passes：连续 pass 次数</w:t>
      </w:r>
    </w:p>
    <w:p w14:paraId="308F1B0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game_over / winner：游戏状态</w:t>
      </w:r>
    </w:p>
    <w:p w14:paraId="702D28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14FA30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to_dict() / from_dict(data)：序列化/反序列化</w:t>
      </w:r>
    </w:p>
    <w:p w14:paraId="2E173A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SaveManager 保存/加载，被 Game._create_state() 创建。</w:t>
      </w:r>
    </w:p>
    <w:p w14:paraId="2961942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5.11 SaveManager（存档管理器）</w:t>
      </w:r>
    </w:p>
    <w:p w14:paraId="355E3B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负责将 GameState 保存到文件和从文件加载。</w:t>
      </w:r>
    </w:p>
    <w:p w14:paraId="2EBBD9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633D4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save(state, filename)：保存游戏状态到 JSON 文件</w:t>
      </w:r>
    </w:p>
    <w:p w14:paraId="6A79FC0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load(filename)：从 JSON 文件加载游戏状态</w:t>
      </w:r>
    </w:p>
    <w:p w14:paraId="3B2519B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list_saves()：列出所有存档文件</w:t>
      </w:r>
    </w:p>
    <w:p w14:paraId="4E1DAB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操作 GameState 对象。</w:t>
      </w:r>
    </w:p>
    <w:p w14:paraId="6764EDE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5.12 ConsoleView（控制台视图）</w:t>
      </w:r>
    </w:p>
    <w:p w14:paraId="7B36D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负责所有控制台输出，实现前后端分离中的"前端"。</w:t>
      </w:r>
    </w:p>
    <w:p w14:paraId="05D00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2746DF0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show_help_tips：是否显示帮助提示</w:t>
      </w:r>
    </w:p>
    <w:p w14:paraId="68F3BFC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components：Builder 构建的组件</w:t>
      </w:r>
    </w:p>
    <w:p w14:paraId="5685BB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1D415A6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show_welcome()：显示欢迎信息</w:t>
      </w:r>
    </w:p>
    <w:p w14:paraId="3EEC40D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show_board(board, current_player)：显示棋盘</w:t>
      </w:r>
    </w:p>
    <w:p w14:paraId="0D528B0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show_error(msg) / show_success(msg) / show_info(msg)：消息输出</w:t>
      </w:r>
    </w:p>
    <w:p w14:paraId="5B6075F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show_help()：显示帮助信息</w:t>
      </w:r>
    </w:p>
    <w:p w14:paraId="6D8DD19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show_game_over(winner, reason)：显示游戏结束信息</w:t>
      </w:r>
    </w:p>
    <w:p w14:paraId="27FC084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show_go_score(black_score, white_score, komi)：显示围棋得分</w:t>
      </w:r>
    </w:p>
    <w:p w14:paraId="459C46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使用显示游戏状态，被 ConsoleViewBuilder 构建。</w:t>
      </w:r>
    </w:p>
    <w:p w14:paraId="45FE453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5.13 ConsoleViewBuilder（控制台视图建造者）</w:t>
      </w:r>
    </w:p>
    <w:p w14:paraId="53A72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分步构建 ConsoleView 实例（建造者模式）。</w:t>
      </w:r>
    </w:p>
    <w:p w14:paraId="60D2AD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D3D0C0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set_help_tips(enabled)：设置帮助提示</w:t>
      </w:r>
    </w:p>
    <w:p w14:paraId="33AE72B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add_color_scheme(black, white, empty)：自定义颜色方案</w:t>
      </w:r>
    </w:p>
    <w:p w14:paraId="21618DB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add_title(title) / add_status_bar() / add_move_counter()：添加组件</w:t>
      </w:r>
    </w:p>
    <w:p w14:paraId="469E15A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build()：构建并返回 ConsoleView 实例</w:t>
      </w:r>
    </w:p>
    <w:p w14:paraId="16397B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构建 ConsoleView 对象，被 GamePlatform 使用。</w:t>
      </w:r>
    </w:p>
    <w:p w14:paraId="7D4BDCB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5.14 GameFactory（游戏工厂）</w:t>
      </w:r>
    </w:p>
    <w:p w14:paraId="29DC43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根据游戏类型创建对应的游戏实例（工厂模式）。</w:t>
      </w:r>
    </w:p>
    <w:p w14:paraId="055763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5D9DF60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GAME_TYPES：支持的游戏类型字典</w:t>
      </w:r>
    </w:p>
    <w:p w14:paraId="220114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AF363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create_game(game_type, board_size, view)：创建游戏实例</w:t>
      </w:r>
    </w:p>
    <w:p w14:paraId="50A375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list_types()：列出所有支持的游戏类型</w:t>
      </w:r>
    </w:p>
    <w:p w14:paraId="27ACA9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create_from_state(state, view)：从存档恢复游戏实例</w:t>
      </w:r>
    </w:p>
    <w:p w14:paraId="01C499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创建 GomokuGame 和 GoGame 实例，被 GamePlatform 使用。</w:t>
      </w:r>
    </w:p>
    <w:p w14:paraId="5CA72CF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5.15 GamePlatform（游戏平台）</w:t>
      </w:r>
    </w:p>
    <w:p w14:paraId="272493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系统主控制器（单例模式），管理所有游戏的创建和运行。</w:t>
      </w:r>
    </w:p>
    <w:p w14:paraId="3451D6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6C9975E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_instance：单例实例（类属性）</w:t>
      </w:r>
    </w:p>
    <w:p w14:paraId="1385091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current_game：当前运行的游戏</w:t>
      </w:r>
    </w:p>
    <w:p w14:paraId="3C6FA2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running：平台是否运行中</w:t>
      </w:r>
    </w:p>
    <w:p w14:paraId="0A08094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view：控制台视图</w:t>
      </w:r>
    </w:p>
    <w:p w14:paraId="60C6FC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348BC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__new__(cls)：单例模式实现</w:t>
      </w:r>
    </w:p>
    <w:p w14:paraId="5E3D51C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start()：启动平台主循环</w:t>
      </w:r>
    </w:p>
    <w:p w14:paraId="0B0C6B6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_main_menu()：主菜单循环</w:t>
      </w:r>
    </w:p>
    <w:p w14:paraId="791F5F2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_new_game()：创建新游戏</w:t>
      </w:r>
    </w:p>
    <w:p w14:paraId="23C387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_load_game_menu()：加载存档菜单</w:t>
      </w:r>
    </w:p>
    <w:p w14:paraId="1DE90B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使用 GameFactory 创建游戏，使用 ConsoleViewBuilder 构建视图。</w:t>
      </w:r>
    </w:p>
    <w:p w14:paraId="2B68EF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六、UML 类图</w:t>
      </w:r>
    </w:p>
    <w:p w14:paraId="639AA0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上图展示了系统的整体类结构，主要包含以下关系：</w:t>
      </w:r>
    </w:p>
    <w:p w14:paraId="3CFE89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7A4954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center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drawing>
          <wp:inline distT="0" distB="0" distL="114300" distR="114300">
            <wp:extent cx="5303520" cy="3794760"/>
            <wp:effectExtent l="0" t="0" r="50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CC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7F7423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类图说明：</w:t>
      </w:r>
    </w:p>
    <w:p w14:paraId="5711DD15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继承关系（空心三角箭头）：GomokuRules / GoRules → RuleEngine，GomokuGame / GoGame → Game</w:t>
      </w:r>
    </w:p>
    <w:p w14:paraId="4EBDA57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组合关系（实心菱形）：Game 组合 Board、RuleEngine、ConsoleView</w:t>
      </w:r>
    </w:p>
    <w:p w14:paraId="609FFBF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依赖关系（虚线箭头）：GamePlatform 依赖 GameFactory、ConsoleViewBuilder</w:t>
      </w:r>
    </w:p>
    <w:p w14:paraId="31743628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关联关系（实线）：Game 与 Player、Move 关联</w:t>
      </w:r>
    </w:p>
    <w:p w14:paraId="73694DD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七、测试输入和输出结果</w:t>
      </w:r>
    </w:p>
    <w:p w14:paraId="4A5422D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7.1 五子棋测试场景</w:t>
      </w:r>
    </w:p>
    <w:p w14:paraId="1850C1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3FA6F7AE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 15×15 五子棋游戏</w:t>
      </w:r>
    </w:p>
    <w:p w14:paraId="072881A5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黑方在 H8, G8, I8, F8, J8 落子（横向五子连珠）</w:t>
      </w:r>
    </w:p>
    <w:p w14:paraId="129FE944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白方在 H7, G7, I7, F7 落子（干扰）</w:t>
      </w:r>
    </w:p>
    <w:p w14:paraId="1FCB0FC1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验证黑方五子连珠获胜</w:t>
      </w:r>
    </w:p>
    <w:p w14:paraId="72E4B3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5C16096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游戏开始: 五子棋 (Gomoku)</w:t>
      </w:r>
    </w:p>
    <w:p w14:paraId="1BE1B59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棋盘大小: 15×15</w:t>
      </w:r>
    </w:p>
    <w:p w14:paraId="053F9B2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--------------------------------------------------</w:t>
      </w:r>
    </w:p>
    <w:p w14:paraId="76B2C13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A B C D E F G H J K L M N O P</w:t>
      </w:r>
    </w:p>
    <w:p w14:paraId="279AFCD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15 + + + + + + + + + + + + + + +</w:t>
      </w:r>
    </w:p>
    <w:p w14:paraId="1F3E081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...</w:t>
      </w:r>
    </w:p>
    <w:p w14:paraId="09E4B19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8 + + + + ● ● ● ● ● + + + + + +</w:t>
      </w:r>
    </w:p>
    <w:p w14:paraId="0640DA5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7 + + + + ○ ○ ○ ○ + + + + + + +</w:t>
      </w:r>
    </w:p>
    <w:p w14:paraId="6786898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...</w:t>
      </w:r>
    </w:p>
    <w:p w14:paraId="3CB2617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1 + + + + + + + + + + + + + + +</w:t>
      </w:r>
    </w:p>
    <w:p w14:paraId="2E52974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51A077D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 (输入坐标如 D4, 或命令): J8</w:t>
      </w:r>
    </w:p>
    <w:p w14:paraId="6C890BA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黑方 落子 J8</w:t>
      </w:r>
    </w:p>
    <w:p w14:paraId="5DDC40D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2B8631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==================================================</w:t>
      </w:r>
    </w:p>
    <w:p w14:paraId="76BE049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游戏结束: ● 黑方 获胜!</w:t>
      </w:r>
    </w:p>
    <w:p w14:paraId="794090E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原因: 五子连珠</w:t>
      </w:r>
    </w:p>
    <w:p w14:paraId="185C1B1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==================================================</w:t>
      </w:r>
    </w:p>
    <w:p w14:paraId="362C910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7.2 围棋测试场景</w:t>
      </w:r>
    </w:p>
    <w:p w14:paraId="6541C3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1：围棋提子</w:t>
      </w:r>
    </w:p>
    <w:p w14:paraId="64F36E49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 9×9 围棋游戏</w:t>
      </w:r>
    </w:p>
    <w:p w14:paraId="4FAAAB7B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黑方落子 D5, D4, D6, E6 围住白子 E5</w:t>
      </w:r>
    </w:p>
    <w:p w14:paraId="421215AA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验证白子 E5 被提走</w:t>
      </w:r>
    </w:p>
    <w:p w14:paraId="62C95C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3D34C8D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黑方 请落子 (输入坐标如 D4, 或命令): E6</w:t>
      </w:r>
    </w:p>
    <w:p w14:paraId="58EFEB5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黑方 落子 E6 (提1子)</w:t>
      </w:r>
    </w:p>
    <w:p w14:paraId="7482C8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2：禁止自杀</w:t>
      </w:r>
    </w:p>
    <w:p w14:paraId="63BCBFF9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白方试图在 E5 落子</w:t>
      </w:r>
    </w:p>
    <w:p w14:paraId="573E73D3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E5 被黑方四面围住，白子放入后无气且未提对方子</w:t>
      </w:r>
    </w:p>
    <w:p w14:paraId="444590A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验证系统拒绝落子</w:t>
      </w:r>
    </w:p>
    <w:p w14:paraId="0222BD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7352E1BD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白方 请落子 (输入坐标如 D4, 或命令): E5</w:t>
      </w:r>
    </w:p>
    <w:p w14:paraId="437F30E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✗ 错误: 禁止自杀: 落子后自身无气且未提对方子</w:t>
      </w:r>
    </w:p>
    <w:p w14:paraId="436F21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3：双方 Pass 终局计分</w:t>
      </w:r>
    </w:p>
    <w:p w14:paraId="6BC9770A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黑白双方均输入 pass</w:t>
      </w:r>
    </w:p>
    <w:p w14:paraId="4DD3B7EE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验证触发终局，系统按中国规则数目法计分</w:t>
      </w:r>
    </w:p>
    <w:p w14:paraId="1ABE5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1B2C5BF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黑方 请落子 (输入坐标如 D4, 或命令): pass</w:t>
      </w:r>
    </w:p>
    <w:p w14:paraId="5503150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黑方 选择虚着 (PASS)</w:t>
      </w:r>
    </w:p>
    <w:p w14:paraId="1104D9DB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白方 请落子 (输入坐标如 D4, 或命令): pass</w:t>
      </w:r>
    </w:p>
    <w:p w14:paraId="77078D1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白方 选择虚着 (PASS)</w:t>
      </w:r>
    </w:p>
    <w:p w14:paraId="614F377F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6149D4C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┌─────────────────────────────┐</w:t>
      </w:r>
    </w:p>
    <w:p w14:paraId="281DCDB1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围棋计分 (中国规则)         │</w:t>
      </w:r>
    </w:p>
    <w:p w14:paraId="3E137720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                           │</w:t>
      </w:r>
    </w:p>
    <w:p w14:paraId="7845B8A6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● 黑方:   XX.X 目          │</w:t>
      </w:r>
    </w:p>
    <w:p w14:paraId="719AE5D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○ 白方:   XX.X 目 (含贴7.5目) │</w:t>
      </w:r>
    </w:p>
    <w:p w14:paraId="1D415F2D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                           │</w:t>
      </w:r>
    </w:p>
    <w:p w14:paraId="670C567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│  X方胜 X.X 目               │</w:t>
      </w:r>
    </w:p>
    <w:p w14:paraId="7E52173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└─────────────────────────────┘</w:t>
      </w:r>
    </w:p>
    <w:p w14:paraId="20DD21C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7.3 存档功能测试</w:t>
      </w:r>
    </w:p>
    <w:p w14:paraId="680526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060BEC4C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在五子棋游戏进行中保存游戏</w:t>
      </w:r>
    </w:p>
    <w:p w14:paraId="3E207941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列出存档验证保存成功</w:t>
      </w:r>
    </w:p>
    <w:p w14:paraId="55E2C661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退出后重新加载存档</w:t>
      </w:r>
    </w:p>
    <w:p w14:paraId="143B6A2A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验证棋盘状态和当前玩家正确恢复</w:t>
      </w:r>
    </w:p>
    <w:p w14:paraId="324CD1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2373AD2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</w:t>
      </w: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黑方 请落子: save mygame</w:t>
      </w:r>
    </w:p>
    <w:p w14:paraId="62094D8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游戏已保存到: .../saves/mygame.json</w:t>
      </w:r>
    </w:p>
    <w:p w14:paraId="55907EB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0AFCB5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list</w:t>
      </w:r>
    </w:p>
    <w:p w14:paraId="6025A02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存档列表:</w:t>
      </w:r>
    </w:p>
    <w:p w14:paraId="3BB9C35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- mygame.json</w:t>
      </w:r>
    </w:p>
    <w:p w14:paraId="659ABB7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60A5367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（重新启动后）</w:t>
      </w:r>
    </w:p>
    <w:p w14:paraId="480DF12C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请输入存档名 (或回车返回): mygame</w:t>
      </w:r>
    </w:p>
    <w:p w14:paraId="7B9B002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游戏已从存档加载!</w:t>
      </w:r>
    </w:p>
    <w:p w14:paraId="065CEED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7.4 异常处理测试</w:t>
      </w:r>
    </w:p>
    <w:p w14:paraId="7EDCC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13FCBF4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输入无效棋盘大小（如 5），验证错误提示</w:t>
      </w:r>
    </w:p>
    <w:p w14:paraId="1B7FD749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在已有棋子位置落子，验证错误提示</w:t>
      </w:r>
    </w:p>
    <w:p w14:paraId="39943B3E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输入无效坐标（如 XYZ），验证错误提示</w:t>
      </w:r>
    </w:p>
    <w:p w14:paraId="4E67DE05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游戏开始时悔棋，验证错误提示</w:t>
      </w:r>
    </w:p>
    <w:p w14:paraId="15940C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4CB71CD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请输入棋盘大小 (8-19, 回车默认15): 5</w:t>
      </w:r>
    </w:p>
    <w:p w14:paraId="64B617E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棋盘大小必须在 8-19 之间</w:t>
      </w:r>
    </w:p>
    <w:p w14:paraId="1A48689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974A34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白方 请落子: H8</w:t>
      </w:r>
    </w:p>
    <w:p w14:paraId="0105888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位置 H8 已有棋子</w:t>
      </w:r>
    </w:p>
    <w:p w14:paraId="1A55E71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E16DC9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XYZ</w:t>
      </w:r>
    </w:p>
    <w:p w14:paraId="7A85582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无效的输入: 'XYZ'. 输入 'help' 查看命令列表</w:t>
      </w:r>
    </w:p>
    <w:p w14:paraId="602FBC7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730E6E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undo</w:t>
      </w:r>
    </w:p>
    <w:p w14:paraId="78EE34A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没有可以悔的棋</w:t>
      </w:r>
    </w:p>
    <w:p w14:paraId="112A2C0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八、代码仓库与演示视频</w:t>
      </w:r>
    </w:p>
    <w:p w14:paraId="6B2E6F1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8.1 代码仓库</w:t>
      </w:r>
    </w:p>
    <w:p w14:paraId="5AD30D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GitHub/GitLab 仓库链接：</w:t>
      </w:r>
      <w:r>
        <w:rPr>
          <w:rFonts w:ascii="Times New Roman" w:hAnsi="Times New Roman" w:eastAsia="FangSong_GB2312"/>
          <w:color w:val="auto"/>
          <w:sz w:val="32"/>
          <w:szCs w:val="32"/>
        </w:rPr>
        <w:t>https://github.com/liugangjian/board-game-platform</w:t>
      </w:r>
    </w:p>
    <w:p w14:paraId="7D316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bookmarkStart w:id="0" w:name="_GoBack"/>
      <w:bookmarkEnd w:id="0"/>
    </w:p>
    <w:p w14:paraId="5A370E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仓库应包含：</w:t>
      </w:r>
    </w:p>
    <w:p w14:paraId="5456A4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game_platform.py：主程序源代码</w:t>
      </w:r>
    </w:p>
    <w:p w14:paraId="41A724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设计文档：本设计文档</w:t>
      </w:r>
    </w:p>
    <w:p w14:paraId="0486FCD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uml_class_diagram.png：UML 类图</w:t>
      </w:r>
    </w:p>
    <w:p w14:paraId="4EA6816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saves/：存档文件目录</w:t>
      </w:r>
    </w:p>
    <w:p w14:paraId="0DE0F8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8.2 演示视频</w:t>
      </w:r>
    </w:p>
    <w:p w14:paraId="386269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演示视频链接：</w:t>
      </w:r>
      <w:r>
        <w:rPr>
          <w:rFonts w:ascii="Times New Roman" w:hAnsi="Times New Roman" w:eastAsia="FangSong_GB2312"/>
          <w:color w:val="auto"/>
          <w:sz w:val="32"/>
          <w:szCs w:val="32"/>
        </w:rPr>
        <w:t>（请上传 demo_video.mp4 到清华网盘后填写链接）</w:t>
      </w:r>
    </w:p>
    <w:p w14:paraId="6B7063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055757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视频应展示：</w:t>
      </w:r>
    </w:p>
    <w:p w14:paraId="5216699C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启动平台并显示主菜单</w:t>
      </w:r>
    </w:p>
    <w:p w14:paraId="35F7F4FD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创建五子棋游戏并进行对弈</w:t>
      </w:r>
    </w:p>
    <w:p w14:paraId="20C932A8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创建围棋游戏，演示提子、禁自杀、pass 功能</w:t>
      </w:r>
    </w:p>
    <w:p w14:paraId="052D2FB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保存游戏并退出</w:t>
      </w:r>
    </w:p>
    <w:p w14:paraId="0631F012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重新启动平台，加载存档并继续游戏</w:t>
      </w:r>
    </w:p>
    <w:p w14:paraId="7E25F5C5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演示悔棋和投子认负功能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宋体">
    <w:panose1 w:val="02020900000000000000"/>
    <w:charset w:val="86"/>
    <w:family w:val="auto"/>
    <w:pitch w:val="default"/>
    <w:sig w:usb0="30000083" w:usb1="2BDF3C10" w:usb2="00000016" w:usb3="00000000" w:csb0="602E01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E1408"/>
    <w:multiLevelType w:val="singleLevel"/>
    <w:tmpl w:val="EEBE14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EFDDF5"/>
    <w:rsid w:val="F7ED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F81B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365F91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刘刚健</cp:lastModifiedBy>
  <dcterms:modified xsi:type="dcterms:W3CDTF">2026-04-28T09:16:19Z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5B52EBABB6AD04DB3109F069DD68DB71_42</vt:lpwstr>
  </property>
</Properties>
</file>