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483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atLeast"/>
        <w:ind w:lef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面向对象分析与设计课程大作业</w:t>
      </w:r>
    </w:p>
    <w:p w14:paraId="674136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atLeast"/>
        <w:ind w:lef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棋类对战平台设计文档</w:t>
      </w:r>
    </w:p>
    <w:p w14:paraId="35F7F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  <w:lang w:val="en-US" w:eastAsia="zh-CN"/>
        </w:rPr>
        <w:t>实验环境</w:t>
      </w:r>
    </w:p>
    <w:p w14:paraId="2BF97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Miniconda3 </w:t>
      </w:r>
    </w:p>
    <w:p w14:paraId="7C775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     - Python: 3.13.11</w:t>
      </w:r>
    </w:p>
    <w:p w14:paraId="29832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     - 路径: /Users/liugangjian/miniconda3/bin/python3</w:t>
      </w:r>
    </w:p>
    <w:p w14:paraId="470CE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eastAsia" w:ascii="Times New Roman" w:hAnsi="Times New Roman" w:eastAsia="FangSong_GB2312"/>
          <w:color w:val="auto"/>
          <w:sz w:val="32"/>
          <w:szCs w:val="32"/>
        </w:rPr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     - 包管理: pip 25.3 + conda 25.11.1</w:t>
      </w:r>
    </w:p>
    <w:p w14:paraId="33566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</w:pPr>
      <w:r>
        <w:rPr>
          <w:rFonts w:hint="eastAsia" w:ascii="Times New Roman" w:hAnsi="Times New Roman" w:eastAsia="FangSong_GB2312"/>
          <w:color w:val="auto"/>
          <w:sz w:val="32"/>
          <w:szCs w:val="32"/>
        </w:rPr>
        <w:t xml:space="preserve">     - 默认环境: base（miniconda3）</w:t>
      </w:r>
    </w:p>
    <w:p w14:paraId="62F363B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一、概述</w:t>
      </w:r>
    </w:p>
    <w:p w14:paraId="7949784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1.1 项目名称</w:t>
      </w:r>
    </w:p>
    <w:p w14:paraId="53F92E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棋类对战平台</w:t>
      </w: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(Board Game Platform)</w:t>
      </w:r>
    </w:p>
    <w:p w14:paraId="21DDF54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1.2 项目功能</w:t>
      </w:r>
    </w:p>
    <w:p w14:paraId="4CD17A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本系统实现了一个支持双人对战的棋类游戏平台，包含以下功能：</w:t>
      </w:r>
    </w:p>
    <w:p w14:paraId="5E7B577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五子棋 (Gomoku)：标准五子连珠规则，黑白双方交替落子，先连成五子者获胜</w:t>
      </w:r>
    </w:p>
    <w:p w14:paraId="67F183F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围棋 (Go)：支持提子、禁自杀、劫 (Ko) 规则、虚着 (pass) 功能，采用中国规则数目法判定胜负</w:t>
      </w:r>
    </w:p>
    <w:p w14:paraId="794DBAA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存档功能：支持保存当前游戏状态和加载历史存档</w:t>
      </w:r>
    </w:p>
    <w:p w14:paraId="2E13D2A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悔棋功能：支持撤销上一步操作（包括恢复提子）</w:t>
      </w:r>
    </w:p>
    <w:p w14:paraId="0D73D38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投子认负：玩家可主动认输结束游戏</w:t>
      </w:r>
    </w:p>
    <w:p w14:paraId="38099F0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控制台界面：简洁美观的文本界面，支持坐标输入和命令操作</w:t>
      </w:r>
    </w:p>
    <w:p w14:paraId="2A71811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1.3 技术栈</w:t>
      </w:r>
    </w:p>
    <w:p w14:paraId="1ED4C1F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开发语言：Python 3</w:t>
      </w:r>
    </w:p>
    <w:p w14:paraId="7BB365B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用户界面：控制台文本界面 (Console UI)</w:t>
      </w:r>
    </w:p>
    <w:p w14:paraId="20D0789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外部依赖：无（仅使用 Python 标准库）</w:t>
      </w:r>
    </w:p>
    <w:p w14:paraId="2FEA6F7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存档格式：JSON</w:t>
      </w:r>
    </w:p>
    <w:p w14:paraId="657EBEB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3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1.4 设计模式概览</w:t>
      </w:r>
    </w:p>
    <w:p w14:paraId="50D78E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640" w:firstLineChars="20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本系统运用了 6 种经典设计模式：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36DB80">
        <w:tc>
          <w:tcPr>
            <w:tcW w:w="2880" w:type="dxa"/>
          </w:tcPr>
          <w:p w14:paraId="68BE2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b/>
                <w:color w:val="auto"/>
                <w:sz w:val="24"/>
                <w:szCs w:val="24"/>
              </w:rPr>
              <w:t>设计模式</w:t>
            </w:r>
          </w:p>
        </w:tc>
        <w:tc>
          <w:tcPr>
            <w:tcW w:w="2880" w:type="dxa"/>
          </w:tcPr>
          <w:p w14:paraId="25DF1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b/>
                <w:color w:val="auto"/>
                <w:sz w:val="24"/>
                <w:szCs w:val="24"/>
              </w:rPr>
              <w:t>实现类</w:t>
            </w:r>
          </w:p>
        </w:tc>
        <w:tc>
          <w:tcPr>
            <w:tcW w:w="2880" w:type="dxa"/>
          </w:tcPr>
          <w:p w14:paraId="06D94C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b/>
                <w:color w:val="auto"/>
                <w:sz w:val="24"/>
                <w:szCs w:val="24"/>
              </w:rPr>
              <w:t>用途</w:t>
            </w:r>
          </w:p>
        </w:tc>
      </w:tr>
      <w:tr w14:paraId="5B523F0D">
        <w:tc>
          <w:tcPr>
            <w:tcW w:w="2880" w:type="dxa"/>
          </w:tcPr>
          <w:p w14:paraId="3442FE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单例模式 (Singleton)</w:t>
            </w:r>
          </w:p>
        </w:tc>
        <w:tc>
          <w:tcPr>
            <w:tcW w:w="2880" w:type="dxa"/>
          </w:tcPr>
          <w:p w14:paraId="214A1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GamePlatform</w:t>
            </w:r>
          </w:p>
        </w:tc>
        <w:tc>
          <w:tcPr>
            <w:tcW w:w="2880" w:type="dxa"/>
          </w:tcPr>
          <w:p w14:paraId="057A0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确保平台唯一实例</w:t>
            </w:r>
          </w:p>
        </w:tc>
      </w:tr>
      <w:tr w14:paraId="4EEFC945">
        <w:tc>
          <w:tcPr>
            <w:tcW w:w="2880" w:type="dxa"/>
          </w:tcPr>
          <w:p w14:paraId="5D6E8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策略模式 (Strategy)</w:t>
            </w:r>
          </w:p>
        </w:tc>
        <w:tc>
          <w:tcPr>
            <w:tcW w:w="2880" w:type="dxa"/>
          </w:tcPr>
          <w:p w14:paraId="17A72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RuleEngine / GomokuRules / GoRules</w:t>
            </w:r>
          </w:p>
        </w:tc>
        <w:tc>
          <w:tcPr>
            <w:tcW w:w="2880" w:type="dxa"/>
          </w:tcPr>
          <w:p w14:paraId="239E2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封装不同游戏规则</w:t>
            </w:r>
          </w:p>
        </w:tc>
      </w:tr>
      <w:tr w14:paraId="40FD4E70">
        <w:tc>
          <w:tcPr>
            <w:tcW w:w="2880" w:type="dxa"/>
          </w:tcPr>
          <w:p w14:paraId="6CBDB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工厂模式 (Factory)</w:t>
            </w:r>
          </w:p>
        </w:tc>
        <w:tc>
          <w:tcPr>
            <w:tcW w:w="2880" w:type="dxa"/>
          </w:tcPr>
          <w:p w14:paraId="15B8D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GameFactory</w:t>
            </w:r>
          </w:p>
        </w:tc>
        <w:tc>
          <w:tcPr>
            <w:tcW w:w="2880" w:type="dxa"/>
          </w:tcPr>
          <w:p w14:paraId="435D1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统一创建游戏对象</w:t>
            </w:r>
          </w:p>
        </w:tc>
      </w:tr>
      <w:tr w14:paraId="2CFE0898">
        <w:tc>
          <w:tcPr>
            <w:tcW w:w="2880" w:type="dxa"/>
          </w:tcPr>
          <w:p w14:paraId="15912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建造者模式 (Builder)</w:t>
            </w:r>
          </w:p>
        </w:tc>
        <w:tc>
          <w:tcPr>
            <w:tcW w:w="2880" w:type="dxa"/>
          </w:tcPr>
          <w:p w14:paraId="18C1A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ConsoleViewBuilder</w:t>
            </w:r>
          </w:p>
        </w:tc>
        <w:tc>
          <w:tcPr>
            <w:tcW w:w="2880" w:type="dxa"/>
          </w:tcPr>
          <w:p w14:paraId="47D04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分步构建视图</w:t>
            </w:r>
          </w:p>
        </w:tc>
      </w:tr>
      <w:tr w14:paraId="171794FA">
        <w:tc>
          <w:tcPr>
            <w:tcW w:w="2880" w:type="dxa"/>
          </w:tcPr>
          <w:p w14:paraId="78435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模板方法模式 (Template Method)</w:t>
            </w:r>
          </w:p>
        </w:tc>
        <w:tc>
          <w:tcPr>
            <w:tcW w:w="2880" w:type="dxa"/>
          </w:tcPr>
          <w:p w14:paraId="27866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Game / GomokuGame / GoGame</w:t>
            </w:r>
          </w:p>
        </w:tc>
        <w:tc>
          <w:tcPr>
            <w:tcW w:w="2880" w:type="dxa"/>
          </w:tcPr>
          <w:p w14:paraId="728CF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定义游戏流程骨架</w:t>
            </w:r>
          </w:p>
        </w:tc>
      </w:tr>
      <w:tr w14:paraId="63492293">
        <w:tc>
          <w:tcPr>
            <w:tcW w:w="2880" w:type="dxa"/>
          </w:tcPr>
          <w:p w14:paraId="750C2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备忘录模式 (Memento)</w:t>
            </w:r>
          </w:p>
        </w:tc>
        <w:tc>
          <w:tcPr>
            <w:tcW w:w="2880" w:type="dxa"/>
          </w:tcPr>
          <w:p w14:paraId="51C4C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GameState / SaveManager</w:t>
            </w:r>
          </w:p>
        </w:tc>
        <w:tc>
          <w:tcPr>
            <w:tcW w:w="2880" w:type="dxa"/>
          </w:tcPr>
          <w:p w14:paraId="189D97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/>
              <w:textAlignment w:val="auto"/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FangSong_GB2312"/>
                <w:color w:val="auto"/>
                <w:sz w:val="24"/>
                <w:szCs w:val="24"/>
              </w:rPr>
              <w:t>保存/恢复游戏状态</w:t>
            </w:r>
          </w:p>
        </w:tc>
      </w:tr>
    </w:tbl>
    <w:p w14:paraId="09CF701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二、设计思路</w:t>
      </w:r>
    </w:p>
    <w:p w14:paraId="7E1B7A6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2.1 整体架构</w:t>
      </w:r>
    </w:p>
    <w:p w14:paraId="1F0DCE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系统采用前后端分离的架构设计：</w:t>
      </w:r>
    </w:p>
    <w:p w14:paraId="4A722D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前端 (View)：ConsoleView 控制台视图，负责显示棋盘、接收用户输入、输出信息。</w:t>
      </w:r>
    </w:p>
    <w:p w14:paraId="5015C7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后端 (Backend)：包括平台层 (Platform)、工厂层 (Factory)、游戏层 (Game)、规则层 (RuleEngine)、数据层 (Board)，各层职责清晰，互不耦合。</w:t>
      </w:r>
    </w:p>
    <w:p w14:paraId="5A8FA37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2.2 分层设计</w:t>
      </w:r>
    </w:p>
    <w:p w14:paraId="6C5737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系统采用清晰的层次结构，从高层到低层依次为：</w:t>
      </w:r>
    </w:p>
    <w:p w14:paraId="11D54FF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平台层 (Platform)：GamePlatform 单例，系统入口和主控制器</w:t>
      </w:r>
    </w:p>
    <w:p w14:paraId="696F42D8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工厂层 (Factory)：GameFactory，负责创建不同类型的游戏</w:t>
      </w:r>
    </w:p>
    <w:p w14:paraId="40CA4EB2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游戏层 (Game)：Game 抽象类及子类，定义游戏流程</w:t>
      </w:r>
    </w:p>
    <w:p w14:paraId="625A4E0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规则层 (RuleEngine)：策略模式实现，封装不同游戏规则</w:t>
      </w:r>
    </w:p>
    <w:p w14:paraId="1E38F63D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数据层 (Board)：棋盘状态管理，纯数据结构</w:t>
      </w:r>
    </w:p>
    <w:p w14:paraId="1466B7F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2.3 多态处理不同类型的游戏</w:t>
      </w:r>
    </w:p>
    <w:p w14:paraId="5F2D73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系统通过抽象基类 Game 定义统一接口，GomokuGame 和 GoGame 分别实现具体逻辑。客户端（ConsoleView 和 GamePlatform）通过 Game 接口与游戏交互，无需关心具体游戏类型：</w:t>
      </w:r>
    </w:p>
    <w:p w14:paraId="505C309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# 通过工厂创建游戏（无需知道具体类）</w:t>
      </w:r>
    </w:p>
    <w:p w14:paraId="21948F2C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 = GameFactory.create_game("gomoku", 15, view)</w:t>
      </w:r>
    </w:p>
    <w:p w14:paraId="22563C1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# 统一接口运行游戏（多态）</w:t>
      </w:r>
    </w:p>
    <w:p w14:paraId="2979D372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game.run()  # 适用于五子棋或围棋</w:t>
      </w:r>
    </w:p>
    <w:p w14:paraId="7D09D4E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2.4 扩展性设计</w:t>
      </w:r>
    </w:p>
    <w:p w14:paraId="043277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此架构确保系统易于扩展：</w:t>
      </w:r>
    </w:p>
    <w:p w14:paraId="0F5A951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添加新棋类：只需创建新的 RuleEngine 子类（如 ChessRules）和新的 Game 子类（如 ChessGame），无需修改现有代码</w:t>
      </w:r>
    </w:p>
    <w:p w14:paraId="3F5DF5D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更换 UI：ConsoleView 可被替换为 GUIView 或 WebView，游戏逻辑不受影响</w:t>
      </w:r>
    </w:p>
    <w:p w14:paraId="6A939A4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修改规则：规则变更只需修改对应的 RuleEngine 子类</w:t>
      </w:r>
    </w:p>
    <w:p w14:paraId="5BB89BA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三、设计模式选用</w:t>
      </w:r>
    </w:p>
    <w:p w14:paraId="16A891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3.1 单例模式 (Singleton Pattern)</w:t>
      </w:r>
    </w:p>
    <w:p w14:paraId="53EDA1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GamePlatform</w:t>
      </w:r>
    </w:p>
    <w:p w14:paraId="0E5BCD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</w:p>
    <w:p w14:paraId="22B11A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整个系统只需要一个游戏平台实例来管理所有游戏。使用单例模式可以：</w:t>
      </w:r>
    </w:p>
    <w:p w14:paraId="38CE455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确保全局只有一个平台控制器，避免多实例导致的状态混乱</w:t>
      </w:r>
    </w:p>
    <w:p w14:paraId="0541AD3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提供全局访问点，任何模块都能方便获取平台实例</w:t>
      </w:r>
    </w:p>
    <w:p w14:paraId="20258C8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 w:firstLineChars="0"/>
        <w:jc w:val="both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减少对象创建开销</w:t>
      </w:r>
    </w:p>
    <w:p w14:paraId="7F8AAE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5FA177A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GamePlatform:</w:t>
      </w:r>
    </w:p>
    <w:p w14:paraId="4A583DFC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_instance = None  # 单例实例</w:t>
      </w:r>
    </w:p>
    <w:p w14:paraId="6D81CFF3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__new__(cls):</w:t>
      </w:r>
    </w:p>
    <w:p w14:paraId="754592D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"""单例模式: 确保只创建一个实例"""</w:t>
      </w:r>
    </w:p>
    <w:p w14:paraId="5F78C4A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if cls._instance is None:</w:t>
      </w:r>
    </w:p>
    <w:p w14:paraId="2D32E4F8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cls._instance = super().__new__(cls)</w:t>
      </w:r>
    </w:p>
    <w:p w14:paraId="5455943D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cls._instance._initialized = False</w:t>
      </w:r>
    </w:p>
    <w:p w14:paraId="12176CA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cls._instance</w:t>
      </w:r>
    </w:p>
    <w:p w14:paraId="1E71633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3.2 策略模式 (Strategy Pattern)</w:t>
      </w:r>
    </w:p>
    <w:p w14:paraId="7A140F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b/>
          <w:color w:val="auto"/>
          <w:sz w:val="24"/>
          <w:szCs w:val="24"/>
        </w:rPr>
        <w:t>实现类：</w:t>
      </w:r>
      <w:r>
        <w:rPr>
          <w:rFonts w:ascii="Times New Roman" w:hAnsi="Times New Roman" w:eastAsia="FangSong_GB2312"/>
          <w:color w:val="auto"/>
          <w:sz w:val="24"/>
          <w:szCs w:val="24"/>
        </w:rPr>
        <w:t>RuleEngine（抽象策略），GomokuRules / GoRules（具体策略）</w:t>
      </w:r>
    </w:p>
    <w:p w14:paraId="6D0CCD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b/>
          <w:color w:val="auto"/>
          <w:sz w:val="24"/>
          <w:szCs w:val="24"/>
        </w:rPr>
        <w:t>选用理由：</w:t>
      </w:r>
    </w:p>
    <w:p w14:paraId="1EAC38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五子棋和围棋有完全不同的规则（连珠判定 vs 提子判定，棋盘满判定 vs 数目判定）。策略模式可以：</w:t>
      </w:r>
    </w:p>
    <w:p w14:paraId="5C2A931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将不同游戏规则封装在独立类中，使它们可以互相替换</w:t>
      </w:r>
    </w:p>
    <w:p w14:paraId="1E53BD3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游戏运行时可根据类型选择不同规则引擎</w:t>
      </w:r>
    </w:p>
    <w:p w14:paraId="6CF7CC3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避免在 Game 类中使用大量 if-else 判断规则类型</w:t>
      </w:r>
    </w:p>
    <w:p w14:paraId="40F2A1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b/>
          <w:color w:val="auto"/>
          <w:sz w:val="24"/>
          <w:szCs w:val="24"/>
        </w:rPr>
        <w:t>实现方式：</w:t>
      </w:r>
    </w:p>
    <w:p w14:paraId="5D85BAEA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RuleEngine(ABC):</w:t>
      </w:r>
    </w:p>
    <w:p w14:paraId="2FEAED73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@abstractmethod</w:t>
      </w:r>
    </w:p>
    <w:p w14:paraId="7EBE0238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validate_move(self, board, move, history): ...</w:t>
      </w:r>
    </w:p>
    <w:p w14:paraId="6A74A4E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@abstractmethod</w:t>
      </w:r>
    </w:p>
    <w:p w14:paraId="6E9D0358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check_win(self, board, last_move): ...</w:t>
      </w:r>
    </w:p>
    <w:p w14:paraId="47EE781E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434ADDB7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GomokuRules(RuleEngine):</w:t>
      </w:r>
    </w:p>
    <w:p w14:paraId="16C677D7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# 实现五子棋规则</w:t>
      </w:r>
    </w:p>
    <w:p w14:paraId="1F20BC99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check_win(self, board, last_move):</w:t>
      </w:r>
    </w:p>
    <w:p w14:paraId="61E92E77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# 检查五子连珠</w:t>
      </w:r>
    </w:p>
    <w:p w14:paraId="6982C63A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...</w:t>
      </w:r>
    </w:p>
    <w:p w14:paraId="72200330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5F7B71D1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GoRules(RuleEngine):</w:t>
      </w:r>
    </w:p>
    <w:p w14:paraId="276B100E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# 实现围棋规则</w:t>
      </w:r>
    </w:p>
    <w:p w14:paraId="65A2DBA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check_win(self, board, last_move):</w:t>
      </w:r>
    </w:p>
    <w:p w14:paraId="64218861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0  # 围棋不通过连子判定胜负</w:t>
      </w:r>
    </w:p>
    <w:p w14:paraId="2120DE0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3.3 工厂模式 (Factory Pattern)</w:t>
      </w:r>
    </w:p>
    <w:p w14:paraId="62BEA7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GameFactory</w:t>
      </w:r>
    </w:p>
    <w:p w14:paraId="7523C8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客户端需要创建 GomokuGame 或 GoGame 对象，但不希望直接依赖这些具体类。工厂模式可以：</w:t>
      </w:r>
    </w:p>
    <w:p w14:paraId="2357F82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将对象创建逻辑封装在工厂中，客户端通过统一接口创建对象</w:t>
      </w:r>
    </w:p>
    <w:p w14:paraId="7585371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客户端只需知道游戏类型字符串（如 "gomoku"），无需知道具体类名</w:t>
      </w:r>
    </w:p>
    <w:p w14:paraId="40388D2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添加新游戏类型时，只需修改工厂，不影响客户端代码</w:t>
      </w:r>
    </w:p>
    <w:p w14:paraId="18DDFD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03A9306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GameFactory:</w:t>
      </w:r>
    </w:p>
    <w:p w14:paraId="148C920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@staticmethod</w:t>
      </w:r>
    </w:p>
    <w:p w14:paraId="1A9A839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create_game(game_type, board_size, view):</w:t>
      </w:r>
    </w:p>
    <w:p w14:paraId="10A60C6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if game_type == "gomoku":</w:t>
      </w:r>
    </w:p>
    <w:p w14:paraId="12CBD099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return GomokuGame(board_size, view)</w:t>
      </w:r>
    </w:p>
    <w:p w14:paraId="18C5C95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elif game_type == "go":</w:t>
      </w:r>
    </w:p>
    <w:p w14:paraId="170A4A0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return GoGame(board_size, view)</w:t>
      </w:r>
    </w:p>
    <w:p w14:paraId="4036996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3.4 建造者模式 (Builder Pattern)</w:t>
      </w:r>
    </w:p>
    <w:p w14:paraId="63532A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ConsoleViewBuilder</w:t>
      </w:r>
    </w:p>
    <w:p w14:paraId="6DF6FE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  <w:r>
        <w:rPr>
          <w:rFonts w:ascii="Times New Roman" w:hAnsi="Times New Roman" w:eastAsia="FangSong_GB2312"/>
          <w:color w:val="auto"/>
          <w:sz w:val="32"/>
          <w:szCs w:val="32"/>
        </w:rPr>
        <w:t>ConsoleView 有多个配置选项（是否显示帮助提示、自定义颜色方案、是否显示状态栏等）。建造者模式可以：</w:t>
      </w:r>
    </w:p>
    <w:p w14:paraId="2E98654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实现"先设计后建造"：先配置各个组件，再构建最终对象</w:t>
      </w:r>
    </w:p>
    <w:p w14:paraId="167D32D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将复杂对象的构建过程与其表示分离</w:t>
      </w:r>
    </w:p>
    <w:p w14:paraId="11F60B6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支持链式调用，配置代码清晰易读</w:t>
      </w:r>
    </w:p>
    <w:p w14:paraId="1C98F4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1955679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ConsoleViewBuilder:</w:t>
      </w:r>
    </w:p>
    <w:p w14:paraId="67E3A73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set_help_tips(self, enabled):</w:t>
      </w:r>
    </w:p>
    <w:p w14:paraId="1166533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self._view.show_help_tips = enabled</w:t>
      </w:r>
    </w:p>
    <w:p w14:paraId="02766DA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self  # 链式调用</w:t>
      </w:r>
    </w:p>
    <w:p w14:paraId="2B67A30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471E1D0A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build(self):</w:t>
      </w:r>
    </w:p>
    <w:p w14:paraId="18E4604A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self._view</w:t>
      </w:r>
    </w:p>
    <w:p w14:paraId="2A0314F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3F8DCF61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# 使用建造者创建视图</w:t>
      </w:r>
    </w:p>
    <w:p w14:paraId="3EFE89B3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view = (ConsoleViewBuilder()</w:t>
      </w:r>
    </w:p>
    <w:p w14:paraId="465C33E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.set_help_tips(True)</w:t>
      </w:r>
    </w:p>
    <w:p w14:paraId="4DED51B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.add_color_scheme("●", "○", "+")</w:t>
      </w:r>
    </w:p>
    <w:p w14:paraId="2D727AA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.build())</w:t>
      </w:r>
    </w:p>
    <w:p w14:paraId="555C0D2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3.5 模板方法模式 (Template Method Pattern)</w:t>
      </w:r>
    </w:p>
    <w:p w14:paraId="6BA53A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Game（抽象模板），GomokuGame / GoGame（具体实现）</w:t>
      </w:r>
    </w:p>
    <w:p w14:paraId="492E8A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</w:p>
    <w:p w14:paraId="2254CC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所有棋类游戏都有相似的流程骨架：初始化 → 显示棋盘 → 玩家输入循环 → 处理输入 → 检查胜负 → 切换玩家。模板方法模式可以：</w:t>
      </w:r>
    </w:p>
    <w:p w14:paraId="65BD264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在父类 Game 中定义游戏流程骨架</w:t>
      </w:r>
    </w:p>
    <w:p w14:paraId="68B50E9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将特定步骤延迟到子类实现（如 get_win_reason()、end_by_scoring()）</w:t>
      </w:r>
    </w:p>
    <w:p w14:paraId="72B3E87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子类可以在不改变算法结构的情况下，重新定义特定步骤</w:t>
      </w:r>
    </w:p>
    <w:p w14:paraId="789ECB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60A0837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Game(ABC):</w:t>
      </w:r>
    </w:p>
    <w:p w14:paraId="504778E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run(self):</w:t>
      </w:r>
    </w:p>
    <w:p w14:paraId="3E0D887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"""模板方法: 定义游戏主流程"""</w:t>
      </w:r>
    </w:p>
    <w:p w14:paraId="2782646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self.initialize()</w:t>
      </w:r>
    </w:p>
    <w:p w14:paraId="75F31D3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self.display()</w:t>
      </w:r>
    </w:p>
    <w:p w14:paraId="58979E51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while not self.game_over:</w:t>
      </w:r>
    </w:p>
    <w:p w14:paraId="1B6257E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cmd = self.get_input()</w:t>
      </w:r>
    </w:p>
    <w:p w14:paraId="3FA0D23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self.process(cmd)</w:t>
      </w:r>
    </w:p>
    <w:p w14:paraId="3F7A249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if not self.game_over:</w:t>
      </w:r>
    </w:p>
    <w:p w14:paraId="3E6E0CA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        self.display()</w:t>
      </w:r>
    </w:p>
    <w:p w14:paraId="20023A6A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F53C87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@abstractmethod</w:t>
      </w:r>
    </w:p>
    <w:p w14:paraId="5FDD3EA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game_type_name(self): ...  # 子类必须实现</w:t>
      </w:r>
    </w:p>
    <w:p w14:paraId="23BDD18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3.6 备忘录模式 (Memento Pattern)</w:t>
      </w:r>
    </w:p>
    <w:p w14:paraId="647E11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GameState（备忘录），SaveManager（管理者）</w:t>
      </w:r>
    </w:p>
    <w:p w14:paraId="64847A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选用理由：</w:t>
      </w:r>
    </w:p>
    <w:p w14:paraId="37ACBD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需要实现保存/加载游戏功能，但不能破坏 Game 类的封装性。备忘录模式可以：</w:t>
      </w:r>
    </w:p>
    <w:p w14:paraId="15CC094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在不破坏封装的前提下，捕获游戏的内部状态</w:t>
      </w:r>
    </w:p>
    <w:p w14:paraId="6CBF18F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将状态保存在 GameState 对象中，游戏对象无需暴露内部结构</w:t>
      </w:r>
    </w:p>
    <w:p w14:paraId="4C7E06B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支持恢复到之前保存的状态</w:t>
      </w:r>
    </w:p>
    <w:p w14:paraId="50C43B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实现方式：</w:t>
      </w:r>
    </w:p>
    <w:p w14:paraId="7B9157D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GameState:</w:t>
      </w:r>
    </w:p>
    <w:p w14:paraId="2926458F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"""备忘录: 存储游戏快照"""</w:t>
      </w:r>
    </w:p>
    <w:p w14:paraId="5DB116E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__init__(self, game_type, board_data, current_player, ...):</w:t>
      </w:r>
    </w:p>
    <w:p w14:paraId="674D0CF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self.game_type = game_type</w:t>
      </w:r>
    </w:p>
    <w:p w14:paraId="0FF53AB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self.board_data = board_data</w:t>
      </w:r>
    </w:p>
    <w:p w14:paraId="08142AB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# ...</w:t>
      </w:r>
    </w:p>
    <w:p w14:paraId="25E7975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F77C07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Game:</w:t>
      </w:r>
    </w:p>
    <w:p w14:paraId="51A4023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_create_state(self):</w:t>
      </w:r>
    </w:p>
    <w:p w14:paraId="3C516DE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"""创建备忘录"""</w:t>
      </w:r>
    </w:p>
    <w:p w14:paraId="4326F05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return GameState(...)</w:t>
      </w:r>
    </w:p>
    <w:p w14:paraId="6D10CE8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_restore_state(self, state):</w:t>
      </w:r>
    </w:p>
    <w:p w14:paraId="10A358F1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"""从备忘录恢复"""</w:t>
      </w:r>
    </w:p>
    <w:p w14:paraId="026872C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self.board = Board.from_dict(state.board_data)</w:t>
      </w:r>
    </w:p>
    <w:p w14:paraId="680BB2A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四、面向对象设计原则体现</w:t>
      </w:r>
    </w:p>
    <w:p w14:paraId="3ADF7A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本系统在设计过程中严格遵循了面向对象的五大设计原则（SOLID 原则）：</w:t>
      </w:r>
    </w:p>
    <w:p w14:paraId="290E0D6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4.1 单一职责原则 (SRP)</w:t>
      </w:r>
    </w:p>
    <w:p w14:paraId="27303E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定义：一个类应该只有一个引起它变化的原因。</w:t>
      </w:r>
    </w:p>
    <w:p w14:paraId="152359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2B945AF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Board：只负责棋盘状态管理（二维数组操作、坐标合法性检查）</w:t>
      </w:r>
    </w:p>
    <w:p w14:paraId="0CFF335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RuleEngine：只负责游戏规则判定（胜负判定、合法性检查、提子处理）</w:t>
      </w:r>
    </w:p>
    <w:p w14:paraId="70C5930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ConsoleView：只负责控制台界面显示（格式化输出、显示帮助信息）</w:t>
      </w:r>
    </w:p>
    <w:p w14:paraId="40220D8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SaveManager：只负责存档文件操作（保存/加载 JSON 文件）</w:t>
      </w:r>
    </w:p>
    <w:p w14:paraId="1E7D1F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每个类职责清晰，修改某一职责时不会影响其他类。</w:t>
      </w:r>
    </w:p>
    <w:p w14:paraId="222B37E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4.2 开闭原则 (OCP)</w:t>
      </w:r>
    </w:p>
    <w:p w14:paraId="18FAF6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定义：对扩展开放，对修改关闭。</w:t>
      </w:r>
    </w:p>
    <w:p w14:paraId="3B12BF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6C8882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添加新棋类时，无需修改现有代码：</w:t>
      </w:r>
    </w:p>
    <w:p w14:paraId="58127795">
      <w:pPr>
        <w:pStyle w:val="14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创建新的 RuleEngine 子类（如 ChessRules）</w:t>
      </w:r>
    </w:p>
    <w:p w14:paraId="2F8BC1EF">
      <w:pPr>
        <w:pStyle w:val="14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创建新的 Game 子类（如 ChessGame）</w:t>
      </w:r>
    </w:p>
    <w:p w14:paraId="71EBBFE8">
      <w:pPr>
        <w:pStyle w:val="14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 GameFactory.GAME_TYPES 中添加新类型</w:t>
      </w:r>
    </w:p>
    <w:p w14:paraId="61BD15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原有五子棋和围棋的代码完全不需要修改。</w:t>
      </w:r>
    </w:p>
    <w:p w14:paraId="27F6C3D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4.3 里氏替换原则 (LSP)</w:t>
      </w:r>
    </w:p>
    <w:p w14:paraId="2DBE87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定义：子类应该能够替换其父类并出现在父类能够出现的任何地方。</w:t>
      </w:r>
    </w:p>
    <w:p w14:paraId="424E6D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4A644513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420" w:leftChars="0" w:hanging="420" w:firstLineChars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GomokuGame 和 GoGame 都是 Game 的子类。客户端通过 Game 接口使用游戏对象：game = GameFactory.create_game("gomoku", 15, view)  # 返回 GomokuGame</w:t>
      </w:r>
    </w:p>
    <w:p w14:paraId="139D14B2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420" w:leftChars="0" w:hanging="420" w:firstLineChars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game.run()  # 调用模板方法将 "gomoku" 换成 "go" 后，代码行为一致，只是游戏规则不同。</w:t>
      </w:r>
    </w:p>
    <w:p w14:paraId="2C03168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4.4 依赖倒置原则 (DIP)</w:t>
      </w:r>
    </w:p>
    <w:p w14:paraId="104DF7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定义：高层模块不应该依赖低层模块，两者都应该依赖抽象。</w:t>
      </w:r>
    </w:p>
    <w:p w14:paraId="2E5991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616CE9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 类依赖抽象的 RuleEngine，而不是具体的 GomokuRules 或 GoRules：</w:t>
      </w:r>
    </w:p>
    <w:p w14:paraId="7BC8F391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>class Game:</w:t>
      </w:r>
    </w:p>
    <w:p w14:paraId="3570DFD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def __init__(self, board_size, rule_engine, view, game_type):</w:t>
      </w:r>
    </w:p>
    <w:p w14:paraId="5B86D37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    self.rules = rule_engine  # 依赖抽象接口</w:t>
      </w:r>
    </w:p>
    <w:p w14:paraId="3BE67A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这使得可以在运行时注入不同的规则引擎，实现规则热插拔。</w:t>
      </w:r>
    </w:p>
    <w:p w14:paraId="0409497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4.5 接口隔离原则 (ISP)</w:t>
      </w:r>
    </w:p>
    <w:p w14:paraId="12FC2A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定义：不应该强迫客户依赖它们不用的方法。</w:t>
      </w:r>
    </w:p>
    <w:p w14:paraId="37C314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体现：</w:t>
      </w:r>
    </w:p>
    <w:p w14:paraId="73AACFA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 接口只包含游戏控制相关方法（run()、process()、undo() 等）</w:t>
      </w:r>
    </w:p>
    <w:p w14:paraId="7BB1BC9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RuleEngine 接口只包含规则相关方法（validate_move()、check_win() 等）</w:t>
      </w:r>
    </w:p>
    <w:p w14:paraId="0990189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ConsoleView 只负责显示，不参与游戏逻辑</w:t>
      </w:r>
    </w:p>
    <w:p w14:paraId="707C59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接口职责清晰，没有臃肿的"胖接口"。</w:t>
      </w:r>
    </w:p>
    <w:p w14:paraId="6D1C1F3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五、关键类和函数功能说明</w:t>
      </w:r>
    </w:p>
    <w:p w14:paraId="6C0F954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 Board（棋盘类）</w:t>
      </w:r>
    </w:p>
    <w:p w14:paraId="5CAB77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管理棋盘状态，包括落子、提子、查询等操作。</w:t>
      </w:r>
    </w:p>
    <w:p w14:paraId="2F1C58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46332E1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size：棋盘大小 (8-19)</w:t>
      </w:r>
    </w:p>
    <w:p w14:paraId="304C392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grid：二维数组，存储每个位置的棋子状态 (0=空, 1=黑, 2=白)</w:t>
      </w:r>
    </w:p>
    <w:p w14:paraId="2F2817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30BBB92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__init__(size)：初始化指定大小的棋盘</w:t>
      </w:r>
    </w:p>
    <w:p w14:paraId="3672DE7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get(row, col) / set(row, col, color)：获取/设置棋子状态</w:t>
      </w:r>
    </w:p>
    <w:p w14:paraId="2A7EBF6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remove(row, col)：移除棋子（提子）</w:t>
      </w:r>
    </w:p>
    <w:p w14:paraId="24863EB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is_empty(row, col) / is_valid_pos(row, col)：位置检查</w:t>
      </w:r>
    </w:p>
    <w:p w14:paraId="2D3AC62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count_territory()：计算双方领地（用于围棋计分）</w:t>
      </w:r>
    </w:p>
    <w:p w14:paraId="28599F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Game 持有存储游戏状态，被 RuleEngine 使用进行规则判定。</w:t>
      </w:r>
    </w:p>
    <w:p w14:paraId="3780D77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5.2 Move（落子记录类）</w:t>
      </w:r>
    </w:p>
    <w:p w14:paraId="0DD589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记录一次落子的完整信息，用于悔棋和历史记录。</w:t>
      </w:r>
    </w:p>
    <w:p w14:paraId="2D18B2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539E0B3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color：落子方颜色</w:t>
      </w:r>
    </w:p>
    <w:p w14:paraId="1BD6269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row, col：落子坐标（pass 时为 -1）</w:t>
      </w:r>
    </w:p>
    <w:p w14:paraId="0A4E88F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is_pass：是否为虚着</w:t>
      </w:r>
    </w:p>
    <w:p w14:paraId="5C07000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captured：被提走的子列表</w:t>
      </w:r>
    </w:p>
    <w:p w14:paraId="065944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6781F67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to_dict() / from_dict(data)：序列化/反序列化</w:t>
      </w:r>
    </w:p>
    <w:p w14:paraId="6A4411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Game 的 move_history 列表存储。</w:t>
      </w:r>
    </w:p>
    <w:p w14:paraId="005CF57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5.3 Player（玩家类）</w:t>
      </w:r>
    </w:p>
    <w:p w14:paraId="2807E6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封装玩家信息。</w:t>
      </w:r>
    </w:p>
    <w:p w14:paraId="089FAD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3DD75E0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color：玩家颜色（黑/白）</w:t>
      </w:r>
    </w:p>
    <w:p w14:paraId="5ADD50F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name：玩家名称</w:t>
      </w:r>
    </w:p>
    <w:p w14:paraId="2B7E59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Game 持有，表示游戏中的两位玩家。</w:t>
      </w:r>
    </w:p>
    <w:p w14:paraId="24BFF5C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5.4 RuleEngine（规则引擎抽象基类）</w:t>
      </w:r>
    </w:p>
    <w:p w14:paraId="754A19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定义游戏规则的抽象接口（策略模式）。</w:t>
      </w:r>
    </w:p>
    <w:p w14:paraId="5EE2FB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79EF6DA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validate_move(board, move, history)：验证落子合法性</w:t>
      </w:r>
    </w:p>
    <w:p w14:paraId="069266F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check_win(board, last_move)：检查获胜方</w:t>
      </w:r>
    </w:p>
    <w:p w14:paraId="245E33E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check_draw(board)：检查平局</w:t>
      </w:r>
    </w:p>
    <w:p w14:paraId="7E98B6B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process_captures(board, move)：处理提子</w:t>
      </w:r>
    </w:p>
    <w:p w14:paraId="2DA2C7C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can_pass() / is_game_over_condition()：游戏流程控制</w:t>
      </w:r>
    </w:p>
    <w:p w14:paraId="250EDD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GomokuRules 和 GoRules 继承此类，被 Game 组合使用。</w:t>
      </w:r>
    </w:p>
    <w:p w14:paraId="516B352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5.5 GomokuRules（五子棋规则）</w:t>
      </w:r>
    </w:p>
    <w:p w14:paraId="718F4A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实现五子棋的具体规则。</w:t>
      </w:r>
    </w:p>
    <w:p w14:paraId="0EC2D2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7192C6C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validate_move()：检查坐标合法性和位置占用，不支持 pass</w:t>
      </w:r>
    </w:p>
    <w:p w14:paraId="12C0D5D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check_win()：检查四个方向（横/竖/斜）是否有五子连珠</w:t>
      </w:r>
    </w:p>
    <w:p w14:paraId="44AA6A8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check_draw()：棋盘满则为平局</w:t>
      </w:r>
    </w:p>
    <w:p w14:paraId="4E6463A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process_captures()：五子棋没有提子，返回空列表</w:t>
      </w:r>
    </w:p>
    <w:p w14:paraId="01E8CD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继承 RuleEngine，被 GomokuGame 使用。</w:t>
      </w:r>
    </w:p>
    <w:p w14:paraId="7787C27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5.6 GoRules（围棋规则）</w:t>
      </w:r>
    </w:p>
    <w:p w14:paraId="253799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实现围棋的具体规则。</w:t>
      </w:r>
    </w:p>
    <w:p w14:paraId="572F06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40274BA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KOMI = 7.5：白方贴目</w:t>
      </w:r>
    </w:p>
    <w:p w14:paraId="01A1FB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6E41EAB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validate_move()：检查坐标、自杀禁止、劫 (Ko) 规则</w:t>
      </w:r>
    </w:p>
    <w:p w14:paraId="4618BDA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process_captures()：提取无气的对方棋子</w:t>
      </w:r>
    </w:p>
    <w:p w14:paraId="64A1431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_find_group()：BFS 查找连通棋子组</w:t>
      </w:r>
    </w:p>
    <w:p w14:paraId="0D6C7E8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_count_liberties()：计算棋子组的气数</w:t>
      </w:r>
    </w:p>
    <w:p w14:paraId="485EC0B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calculate_score()：中国规则数目法计算得分</w:t>
      </w:r>
    </w:p>
    <w:p w14:paraId="4A41524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is_game_over_condition()：双方连续 pass 则终局</w:t>
      </w:r>
    </w:p>
    <w:p w14:paraId="34EACC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继承 RuleEngine，被 GoGame 使用。</w:t>
      </w:r>
    </w:p>
    <w:p w14:paraId="2F07B30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5.7 Game（游戏抽象基类）</w:t>
      </w:r>
    </w:p>
    <w:p w14:paraId="2587B8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定义游戏流程骨架（模板方法模式）。</w:t>
      </w:r>
    </w:p>
    <w:p w14:paraId="517631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4B31DDC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board：棋盘实例</w:t>
      </w:r>
    </w:p>
    <w:p w14:paraId="381E75A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rules：规则引擎 (Strategy)</w:t>
      </w:r>
    </w:p>
    <w:p w14:paraId="7D5C010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view：控制台视图</w:t>
      </w:r>
    </w:p>
    <w:p w14:paraId="7A36164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players：玩家列表</w:t>
      </w:r>
    </w:p>
    <w:p w14:paraId="52E8D57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move_history：落子历史</w:t>
      </w:r>
    </w:p>
    <w:p w14:paraId="54B77B4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game_over / winner：游戏状态</w:t>
      </w:r>
    </w:p>
    <w:p w14:paraId="550927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73FB5DE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run()：模板方法，定义游戏主流程</w:t>
      </w:r>
    </w:p>
    <w:p w14:paraId="381CD30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try_place(cmd)：尝试落子</w:t>
      </w:r>
    </w:p>
    <w:p w14:paraId="072B737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do_pass()：执行虚着</w:t>
      </w:r>
    </w:p>
    <w:p w14:paraId="14C2D2B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undo()：悔棋</w:t>
      </w:r>
    </w:p>
    <w:p w14:paraId="08AA8C5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resign()：投子认负</w:t>
      </w:r>
    </w:p>
    <w:p w14:paraId="29243A8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restart()：重新开始</w:t>
      </w:r>
    </w:p>
    <w:p w14:paraId="16D8E1E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_create_state() / _restore_state()：备忘录操作</w:t>
      </w:r>
    </w:p>
    <w:p w14:paraId="39856F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组合 Board、RuleEngine、ConsoleView；GomokuGame 和 GoGame 继承此类。</w:t>
      </w:r>
    </w:p>
    <w:p w14:paraId="226488C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5.8 GomokuGame（五子棋游戏）</w:t>
      </w:r>
    </w:p>
    <w:p w14:paraId="3B7E10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实现五子棋游戏的具体逻辑。</w:t>
      </w:r>
    </w:p>
    <w:p w14:paraId="3A58F6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D65467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game_type_name()：返回 "五子棋 (Gomoku)"</w:t>
      </w:r>
    </w:p>
    <w:p w14:paraId="466BFD4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get_win_reason()：返回 "五子连珠"</w:t>
      </w:r>
    </w:p>
    <w:p w14:paraId="01DBD65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end_by_scoring()：五子棋不支持计分，显示错误信息</w:t>
      </w:r>
    </w:p>
    <w:p w14:paraId="3D266A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继承 Game，使用 GomokuRules。</w:t>
      </w:r>
    </w:p>
    <w:p w14:paraId="5F7D9A0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5.9 GoGame（围棋游戏）</w:t>
      </w:r>
    </w:p>
    <w:p w14:paraId="10510F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实现围棋游戏的具体逻辑。</w:t>
      </w:r>
    </w:p>
    <w:p w14:paraId="2E1198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7813E05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game_type_name()：返回 "围棋 (Go)"</w:t>
      </w:r>
    </w:p>
    <w:p w14:paraId="13E2888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get_win_reason()：返回 "投子认负"</w:t>
      </w:r>
    </w:p>
    <w:p w14:paraId="60F3E3E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end_by_scoring()：通过数目法计算得分并结束游戏</w:t>
      </w:r>
    </w:p>
    <w:p w14:paraId="542D75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继承 Game，使用 GoRules。</w:t>
      </w:r>
    </w:p>
    <w:p w14:paraId="47D67E6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5.10 GameState（游戏状态备忘录）</w:t>
      </w:r>
    </w:p>
    <w:p w14:paraId="58B2C9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存储游戏状态的快照（备忘录模式）。</w:t>
      </w:r>
    </w:p>
    <w:p w14:paraId="78F8E9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12234E3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game_type：游戏类型</w:t>
      </w:r>
    </w:p>
    <w:p w14:paraId="2DD6767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board_data：棋盘数据</w:t>
      </w:r>
    </w:p>
    <w:p w14:paraId="7DD0D56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current_player：当前玩家</w:t>
      </w:r>
    </w:p>
    <w:p w14:paraId="740A6D8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move_history：历史落子记录</w:t>
      </w:r>
    </w:p>
    <w:p w14:paraId="78A35EB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consecutive_passes：连续 pass 次数</w:t>
      </w:r>
    </w:p>
    <w:p w14:paraId="308F1B0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game_over / winner：游戏状态</w:t>
      </w:r>
    </w:p>
    <w:p w14:paraId="702D28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14FA304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to_dict() / from_dict(data)：序列化/反序列化</w:t>
      </w:r>
    </w:p>
    <w:p w14:paraId="2E173A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SaveManager 保存/加载，被 Game._create_state() 创建。</w:t>
      </w:r>
    </w:p>
    <w:p w14:paraId="2961942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5.11 SaveManager（存档管理器）</w:t>
      </w:r>
    </w:p>
    <w:p w14:paraId="355E3B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负责将 GameState 保存到文件和从文件加载。</w:t>
      </w:r>
    </w:p>
    <w:p w14:paraId="2EBBD9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633D45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save(state, filename)：保存游戏状态到 JSON 文件</w:t>
      </w:r>
    </w:p>
    <w:p w14:paraId="6A79FC0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load(filename)：从 JSON 文件加载游戏状态</w:t>
      </w:r>
    </w:p>
    <w:p w14:paraId="3B2519B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list_saves()：列出所有存档文件</w:t>
      </w:r>
    </w:p>
    <w:p w14:paraId="4E1DAB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操作 GameState 对象。</w:t>
      </w:r>
    </w:p>
    <w:p w14:paraId="6764EDE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5.12 ConsoleView（控制台视图）</w:t>
      </w:r>
    </w:p>
    <w:p w14:paraId="7B36D0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负责所有控制台输出，实现前后端分离中的"前端"。</w:t>
      </w:r>
    </w:p>
    <w:p w14:paraId="05D001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2746DF0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show_help_tips：是否显示帮助提示</w:t>
      </w:r>
    </w:p>
    <w:p w14:paraId="68F3BFC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components：Builder 构建的组件</w:t>
      </w:r>
    </w:p>
    <w:p w14:paraId="5685BB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1D415A6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show_welcome()：显示欢迎信息</w:t>
      </w:r>
    </w:p>
    <w:p w14:paraId="3EEC40D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show_board(board, current_player)：显示棋盘</w:t>
      </w:r>
    </w:p>
    <w:p w14:paraId="0D528B0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show_error(msg) / show_success(msg) / show_info(msg)：消息输出</w:t>
      </w:r>
    </w:p>
    <w:p w14:paraId="5B6075F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show_help()：显示帮助信息</w:t>
      </w:r>
    </w:p>
    <w:p w14:paraId="6D8DD19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show_game_over(winner, reason)：显示游戏结束信息</w:t>
      </w:r>
    </w:p>
    <w:p w14:paraId="27FC084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show_go_score(black_score, white_score, komi)：显示围棋得分</w:t>
      </w:r>
    </w:p>
    <w:p w14:paraId="459C46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被 Game 使用显示游戏状态，被 ConsoleViewBuilder 构建。</w:t>
      </w:r>
    </w:p>
    <w:p w14:paraId="45FE453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5.13 ConsoleViewBuilder（控制台视图建造者）</w:t>
      </w:r>
    </w:p>
    <w:p w14:paraId="53A720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分步构建 ConsoleView 实例（建造者模式）。</w:t>
      </w:r>
    </w:p>
    <w:p w14:paraId="60D2AD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D3D0C0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set_help_tips(enabled)：设置帮助提示</w:t>
      </w:r>
    </w:p>
    <w:p w14:paraId="33AE72B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add_color_scheme(black, white, empty)：自定义颜色方案</w:t>
      </w:r>
    </w:p>
    <w:p w14:paraId="21618DB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add_title(title) / add_status_bar() / add_move_counter()：添加组件</w:t>
      </w:r>
    </w:p>
    <w:p w14:paraId="469E15A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build()：构建并返回 ConsoleView 实例</w:t>
      </w:r>
    </w:p>
    <w:p w14:paraId="16397B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构建 ConsoleView 对象，被 GamePlatform 使用。</w:t>
      </w:r>
    </w:p>
    <w:p w14:paraId="7D4BDCB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5.14 GameFactory（游戏工厂）</w:t>
      </w:r>
    </w:p>
    <w:p w14:paraId="29DC43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根据游戏类型创建对应的游戏实例（工厂模式）。</w:t>
      </w:r>
    </w:p>
    <w:p w14:paraId="055763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5D9DF60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GAME_TYPES：支持的游戏类型字典</w:t>
      </w:r>
    </w:p>
    <w:p w14:paraId="220114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AF363B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create_game(game_type, board_size, view)：创建游戏实例</w:t>
      </w:r>
    </w:p>
    <w:p w14:paraId="50A3754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list_types()：列出所有支持的游戏类型</w:t>
      </w:r>
    </w:p>
    <w:p w14:paraId="27ACA9B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create_from_state(state, view)：从存档恢复游戏实例</w:t>
      </w:r>
    </w:p>
    <w:p w14:paraId="01C499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创建 GomokuGame 和 GoGame 实例，被 GamePlatform 使用。</w:t>
      </w:r>
    </w:p>
    <w:p w14:paraId="5CA72CF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5.15 GamePlatform（游戏平台）</w:t>
      </w:r>
    </w:p>
    <w:p w14:paraId="272493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职责：</w:t>
      </w:r>
      <w:r>
        <w:rPr>
          <w:rFonts w:ascii="Times New Roman" w:hAnsi="Times New Roman" w:eastAsia="FangSong_GB2312"/>
          <w:color w:val="auto"/>
          <w:sz w:val="32"/>
          <w:szCs w:val="32"/>
        </w:rPr>
        <w:t>系统主控制器（单例模式），管理所有游戏的创建和运行。</w:t>
      </w:r>
    </w:p>
    <w:p w14:paraId="3451D6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关键属性：</w:t>
      </w:r>
    </w:p>
    <w:p w14:paraId="6C9975E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_instance：单例实例（类属性）</w:t>
      </w:r>
    </w:p>
    <w:p w14:paraId="1385091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current_game：当前运行的游戏</w:t>
      </w:r>
    </w:p>
    <w:p w14:paraId="3C6FA22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running：平台是否运行中</w:t>
      </w:r>
    </w:p>
    <w:p w14:paraId="0A08094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view：控制台视图</w:t>
      </w:r>
    </w:p>
    <w:p w14:paraId="60C6FC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关键方法：</w:t>
      </w:r>
    </w:p>
    <w:p w14:paraId="4348BCB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__new__(cls)：单例模式实现</w:t>
      </w:r>
    </w:p>
    <w:p w14:paraId="5E3D51C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start()：启动平台主循环</w:t>
      </w:r>
    </w:p>
    <w:p w14:paraId="0B0C6B6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_main_menu()：主菜单循环</w:t>
      </w:r>
    </w:p>
    <w:p w14:paraId="791F5F2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_new_game()：创建新游戏</w:t>
      </w:r>
    </w:p>
    <w:p w14:paraId="23C387D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_load_game_menu()：加载存档菜单</w:t>
      </w:r>
    </w:p>
    <w:p w14:paraId="1DE90B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与其他类关系：</w:t>
      </w:r>
      <w:r>
        <w:rPr>
          <w:rFonts w:ascii="Times New Roman" w:hAnsi="Times New Roman" w:eastAsia="FangSong_GB2312"/>
          <w:color w:val="auto"/>
          <w:sz w:val="32"/>
          <w:szCs w:val="32"/>
        </w:rPr>
        <w:t>使用 GameFactory 创建游戏，使用 ConsoleViewBuilder 构建视图。</w:t>
      </w:r>
    </w:p>
    <w:p w14:paraId="2B68EF7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六、UML 类图</w:t>
      </w:r>
    </w:p>
    <w:p w14:paraId="639AA0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上图展示了系统的整体类结构，主要包含以下关系：</w:t>
      </w:r>
    </w:p>
    <w:p w14:paraId="3CFE89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</w:p>
    <w:p w14:paraId="7A4954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center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drawing>
          <wp:inline distT="0" distB="0" distL="114300" distR="114300">
            <wp:extent cx="5303520" cy="3794760"/>
            <wp:effectExtent l="0" t="0" r="508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CC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</w:p>
    <w:p w14:paraId="7F7423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类图说明：</w:t>
      </w:r>
    </w:p>
    <w:p w14:paraId="5711DD15">
      <w:pPr>
        <w:pStyle w:val="1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继承关系（空心三角箭头）：GomokuRules / GoRules → RuleEngine，GomokuGame / GoGame → Game</w:t>
      </w:r>
    </w:p>
    <w:p w14:paraId="4EBDA572">
      <w:pPr>
        <w:pStyle w:val="1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组合关系（实心菱形）：Game 组合 Board、RuleEngine、ConsoleView</w:t>
      </w:r>
    </w:p>
    <w:p w14:paraId="609FFBF2">
      <w:pPr>
        <w:pStyle w:val="1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依赖关系（虚线箭头）：GamePlatform 依赖 GameFactory、ConsoleViewBuilder</w:t>
      </w:r>
    </w:p>
    <w:p w14:paraId="31743628">
      <w:pPr>
        <w:pStyle w:val="1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关联关系（实线）：Game 与 Player、Move 关联</w:t>
      </w:r>
    </w:p>
    <w:p w14:paraId="73694DD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七、测试输入和输出结果</w:t>
      </w:r>
    </w:p>
    <w:p w14:paraId="4A5422D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7.1 五子棋测试场景</w:t>
      </w:r>
    </w:p>
    <w:p w14:paraId="1850C1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测试用例：</w:t>
      </w:r>
    </w:p>
    <w:p w14:paraId="3FA6F7AE">
      <w:pPr>
        <w:pStyle w:val="1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 15×15 五子棋游戏</w:t>
      </w:r>
    </w:p>
    <w:p w14:paraId="072881A5">
      <w:pPr>
        <w:pStyle w:val="1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黑方在 H8, G8, I8, F8, J8 落子（横向五子连珠）</w:t>
      </w:r>
    </w:p>
    <w:p w14:paraId="129FE944">
      <w:pPr>
        <w:pStyle w:val="1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白方在 H7, G7, I7, F7 落子（干扰）</w:t>
      </w:r>
    </w:p>
    <w:p w14:paraId="1FCB0FC1">
      <w:pPr>
        <w:pStyle w:val="1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验证黑方五子连珠获胜</w:t>
      </w:r>
    </w:p>
    <w:p w14:paraId="72E4B3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5C16096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游戏开始: 五子棋 (Gomoku)</w:t>
      </w:r>
    </w:p>
    <w:p w14:paraId="1BE1B59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棋盘大小: 15×15</w:t>
      </w:r>
    </w:p>
    <w:p w14:paraId="053F9B2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--------------------------------------------------</w:t>
      </w:r>
    </w:p>
    <w:p w14:paraId="76B2C13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A B C D E F G H J K L M N O P</w:t>
      </w:r>
    </w:p>
    <w:p w14:paraId="279AFCD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15 + + + + + + + + + + + + + + +</w:t>
      </w:r>
    </w:p>
    <w:p w14:paraId="1F3E081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...</w:t>
      </w:r>
    </w:p>
    <w:p w14:paraId="09E4B19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8 + + + + ● ● ● ● ● + + + + + +</w:t>
      </w:r>
    </w:p>
    <w:p w14:paraId="0640DA5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7 + + + + ○ ○ ○ ○ + + + + + + +</w:t>
      </w:r>
    </w:p>
    <w:p w14:paraId="6786898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...</w:t>
      </w:r>
    </w:p>
    <w:p w14:paraId="3CB2617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1 + + + + + + + + + + + + + + +</w:t>
      </w:r>
    </w:p>
    <w:p w14:paraId="2E52974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51A077D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黑方 请落子 (输入坐标如 D4, 或命令): J8</w:t>
      </w:r>
    </w:p>
    <w:p w14:paraId="6C890BA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黑方 落子 J8</w:t>
      </w:r>
    </w:p>
    <w:p w14:paraId="5DDC40D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42B8631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==================================================</w:t>
      </w:r>
    </w:p>
    <w:p w14:paraId="76BE049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游戏结束: ● 黑方 获胜!</w:t>
      </w:r>
    </w:p>
    <w:p w14:paraId="794090E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原因: 五子连珠</w:t>
      </w:r>
    </w:p>
    <w:p w14:paraId="185C1B1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==================================================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65115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omoku_w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1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sz w:val="20"/>
          <w:szCs w:val="20"/>
          <w:b/>
        </w:rPr>
        <w:t xml:space="preserve">图1: 五子棋五子连珠获胜运行截图</w:t>
      </w:r>
    </w:p>
    <w:p w14:paraId="362C910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7.2 围棋测试场景</w:t>
      </w:r>
    </w:p>
    <w:p w14:paraId="6541C3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 1：围棋提子</w:t>
      </w:r>
    </w:p>
    <w:p w14:paraId="64F36E49">
      <w:pPr>
        <w:pStyle w:val="1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 9×9 围棋游戏</w:t>
      </w:r>
    </w:p>
    <w:p w14:paraId="4FAAAB7B">
      <w:pPr>
        <w:pStyle w:val="1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黑方落子 D5, D4, D6, E6 围住白子 E5</w:t>
      </w:r>
    </w:p>
    <w:p w14:paraId="421215AA">
      <w:pPr>
        <w:pStyle w:val="1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验证白子 E5 被提走</w:t>
      </w:r>
    </w:p>
    <w:p w14:paraId="62C95C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3D34C8D4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黑方 请落子 (输入坐标如 D4, 或命令): E6</w:t>
      </w:r>
    </w:p>
    <w:p w14:paraId="58EFEB5E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✓ 黑方 落子 E6 (提1子)</w:t>
      </w:r>
    </w:p>
    <w:p w14:paraId="7482C8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 2：禁止自杀</w:t>
      </w:r>
    </w:p>
    <w:p w14:paraId="63BCBFF9">
      <w:pPr>
        <w:pStyle w:val="14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白方试图在 E5 落子</w:t>
      </w:r>
    </w:p>
    <w:p w14:paraId="573E73D3">
      <w:pPr>
        <w:pStyle w:val="14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E5 被黑方四面围住，白子放入后无气且未提对方子</w:t>
      </w:r>
    </w:p>
    <w:p w14:paraId="444590A2">
      <w:pPr>
        <w:pStyle w:val="14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验证系统拒绝落子</w:t>
      </w:r>
    </w:p>
    <w:p w14:paraId="0222BD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7352E1BD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白方 请落子 (输入坐标如 D4, 或命令): E5</w:t>
      </w:r>
    </w:p>
    <w:p w14:paraId="437F30E3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✗ 错误: 禁止自杀: 落子后自身无气且未提对方子</w:t>
      </w:r>
    </w:p>
    <w:p w14:paraId="436F21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 3：双方 Pass 终局计分</w:t>
      </w:r>
    </w:p>
    <w:p w14:paraId="6BC9770A">
      <w:pPr>
        <w:pStyle w:val="14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黑白双方均输入 pass</w:t>
      </w:r>
    </w:p>
    <w:p w14:paraId="4DD3B7EE">
      <w:pPr>
        <w:pStyle w:val="14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验证触发终局，系统按中国规则数目法计分</w:t>
      </w:r>
    </w:p>
    <w:p w14:paraId="1ABE5C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1B2C5BF8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黑方 请落子 (输入坐标如 D4, 或命令): pass</w:t>
      </w:r>
    </w:p>
    <w:p w14:paraId="55031507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✓ 黑方 选择虚着 (PASS)</w:t>
      </w:r>
    </w:p>
    <w:p w14:paraId="1104D9DB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白方 请落子 (输入坐标如 D4, 或命令): pass</w:t>
      </w:r>
    </w:p>
    <w:p w14:paraId="77078D1A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 ✓ 白方 选择虚着 (PASS)</w:t>
      </w:r>
    </w:p>
    <w:p w14:paraId="614F377F">
      <w:pPr>
        <w:pStyle w:val="13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</w:p>
    <w:p w14:paraId="6149D4C3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┌─────────────────────────────┐</w:t>
      </w:r>
    </w:p>
    <w:p w14:paraId="281DCDB1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│  围棋计分 (中国规则)         │</w:t>
      </w:r>
    </w:p>
    <w:p w14:paraId="3E13772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│                             │</w:t>
      </w:r>
    </w:p>
    <w:p w14:paraId="7845B8A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│  ● 黑方:   XX.X 目          │</w:t>
      </w:r>
    </w:p>
    <w:p w14:paraId="719AE5D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│  ○ 白方:   XX.X 目 (含贴7.5目) │</w:t>
      </w:r>
    </w:p>
    <w:p w14:paraId="1D415F2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│                             │</w:t>
      </w:r>
    </w:p>
    <w:p w14:paraId="670C567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│  X方胜 X.X 目               │</w:t>
      </w:r>
    </w:p>
    <w:p w14:paraId="7E521733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└─────────────────────────────┘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6099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un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9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sz w:val="20"/>
          <w:szCs w:val="20"/>
          <w:b/>
        </w:rPr>
        <w:t xml:space="preserve">图7: 悔棋功能运行截图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6924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o_sco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2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sz w:val="20"/>
          <w:szCs w:val="20"/>
          <w:b/>
        </w:rPr>
        <w:t xml:space="preserve">图6: 围棋Pass终局计分运行截图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64054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o_suic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0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sz w:val="20"/>
          <w:szCs w:val="20"/>
          <w:b/>
        </w:rPr>
        <w:t xml:space="preserve">图5: 围棋禁止自杀规则运行截图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6305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o_cap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sz w:val="20"/>
          <w:szCs w:val="20"/>
          <w:b/>
        </w:rPr>
        <w:t xml:space="preserve">图2: 围棋提子功能运行截图</w:t>
      </w:r>
    </w:p>
    <w:p w14:paraId="20DD21C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7.3 存档功能测试</w:t>
      </w:r>
    </w:p>
    <w:p w14:paraId="680526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测试用例：</w:t>
      </w:r>
    </w:p>
    <w:p w14:paraId="060BEC4C">
      <w:pPr>
        <w:pStyle w:val="14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在五子棋游戏进行中保存游戏</w:t>
      </w:r>
    </w:p>
    <w:p w14:paraId="3E207941">
      <w:pPr>
        <w:pStyle w:val="14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列出存档验证保存成功</w:t>
      </w:r>
    </w:p>
    <w:p w14:paraId="55E2C661">
      <w:pPr>
        <w:pStyle w:val="14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退出后重新加载存档</w:t>
      </w:r>
    </w:p>
    <w:p w14:paraId="143B6A2A">
      <w:pPr>
        <w:pStyle w:val="14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验证棋盘状态和当前玩家正确恢复</w:t>
      </w:r>
    </w:p>
    <w:p w14:paraId="324CD1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2373AD2A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 xml:space="preserve"> </w:t>
      </w: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黑方 请落子: save mygame</w:t>
      </w:r>
    </w:p>
    <w:p w14:paraId="62094D8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游戏已保存到: .../saves/mygame.json</w:t>
      </w:r>
    </w:p>
    <w:p w14:paraId="55907EB9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0AFCB5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黑方 请落子: list</w:t>
      </w:r>
    </w:p>
    <w:p w14:paraId="6025A020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存档列表:</w:t>
      </w:r>
    </w:p>
    <w:p w14:paraId="3BB9C35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  - mygame.json</w:t>
      </w:r>
    </w:p>
    <w:p w14:paraId="659ABB7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60A53679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（重新启动后）</w:t>
      </w:r>
    </w:p>
    <w:p w14:paraId="480DF12C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请输入存档名 (或回车返回): mygame</w:t>
      </w:r>
    </w:p>
    <w:p w14:paraId="7B9B002B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✓ 游戏已从存档加载!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8367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ave_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367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sz w:val="20"/>
          <w:szCs w:val="20"/>
          <w:b/>
        </w:rPr>
        <w:t xml:space="preserve">图3: 存档/读档功能运行截图</w:t>
      </w:r>
    </w:p>
    <w:p w14:paraId="065CEED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7.4 异常处理测试</w:t>
      </w:r>
    </w:p>
    <w:p w14:paraId="7EDCC1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测试用例：</w:t>
      </w:r>
    </w:p>
    <w:p w14:paraId="13FCBF42">
      <w:pPr>
        <w:pStyle w:val="14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输入无效棋盘大小（如 5），验证错误提示</w:t>
      </w:r>
    </w:p>
    <w:p w14:paraId="1B7FD749">
      <w:pPr>
        <w:pStyle w:val="14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在已有棋子位置落子，验证错误提示</w:t>
      </w:r>
    </w:p>
    <w:p w14:paraId="39943B3E">
      <w:pPr>
        <w:pStyle w:val="14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输入无效坐标（如 XYZ），验证错误提示</w:t>
      </w:r>
    </w:p>
    <w:p w14:paraId="4E67DE05">
      <w:pPr>
        <w:pStyle w:val="14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游戏开始时悔棋，验证错误提示</w:t>
      </w:r>
    </w:p>
    <w:p w14:paraId="15940C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程序运行结果：</w:t>
      </w:r>
    </w:p>
    <w:p w14:paraId="4CB71CD7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请输入棋盘大小 (8-19, 回车默认15): 5</w:t>
      </w:r>
    </w:p>
    <w:p w14:paraId="64B617E8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✗ 错误: 棋盘大小必须在 8-19 之间</w:t>
      </w:r>
    </w:p>
    <w:p w14:paraId="1A486892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4974A34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白方 请落子: H8</w:t>
      </w:r>
    </w:p>
    <w:p w14:paraId="0105888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✗ 错误: 位置 H8 已有棋子</w:t>
      </w:r>
    </w:p>
    <w:p w14:paraId="1A55E71D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E16DC95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黑方 请落子: XYZ</w:t>
      </w:r>
    </w:p>
    <w:p w14:paraId="7A855826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✗ 错误: 无效的输入: 'XYZ'. 输入 'help' 查看命令列表</w:t>
      </w:r>
    </w:p>
    <w:p w14:paraId="602FBC73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</w:p>
    <w:p w14:paraId="2730E6E4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24"/>
          <w:szCs w:val="24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黑方 请落子: undo</w:t>
      </w:r>
    </w:p>
    <w:p w14:paraId="78EE34AE">
      <w:pPr>
        <w:pStyle w:val="13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24"/>
          <w:szCs w:val="24"/>
        </w:rPr>
        <w:t xml:space="preserve">  ✗ 错误: 没有可以悔的棋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7130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3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sz w:val="20"/>
          <w:szCs w:val="20"/>
          <w:b/>
        </w:rPr>
        <w:t xml:space="preserve">图4: 异常输入处理运行截图</w:t>
      </w:r>
    </w:p>
    <w:p w14:paraId="112A2C09">
      <w:pPr>
        <w:pStyle w:val="3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代码仓库与演示视频</w:t>
      </w:r>
    </w:p>
    <w:p w14:paraId="50FCB895"/>
    <w:p w14:paraId="030E4A3B">
      <w:pPr>
        <w:numPr>
          <w:numId w:val="0"/>
        </w:numPr>
        <w:spacing w:after="80" w:line="276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3225" cy="3655060"/>
            <wp:effectExtent l="0" t="0" r="3175" b="2540"/>
            <wp:docPr id="2" name="图片 2" descr="demo_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mo_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6F1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8.1 代码仓库</w:t>
      </w:r>
    </w:p>
    <w:p w14:paraId="5AD30D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GitHub/GitLab 仓库链接：</w:t>
      </w:r>
      <w:r>
        <w:rPr>
          <w:rFonts w:ascii="Times New Roman" w:hAnsi="Times New Roman" w:eastAsia="FangSong_GB2312"/>
          <w:color w:val="auto"/>
          <w:sz w:val="32"/>
          <w:szCs w:val="32"/>
        </w:rPr>
        <w:t>https://github.com/liugangjian/board-game-platform</w:t>
      </w:r>
    </w:p>
    <w:p w14:paraId="7D3163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</w:p>
    <w:p w14:paraId="5A370E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仓库应包含：</w:t>
      </w:r>
    </w:p>
    <w:p w14:paraId="5456A42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game_platform.py：主程序源代码</w:t>
      </w:r>
    </w:p>
    <w:p w14:paraId="41A7240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设计文档：本设计文档</w:t>
      </w:r>
    </w:p>
    <w:p w14:paraId="0486FCD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uml_class_diagram.png：UML 类图</w:t>
      </w:r>
    </w:p>
    <w:p w14:paraId="4EA6816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saves/：存档文件目录</w:t>
      </w:r>
    </w:p>
    <w:p w14:paraId="0DE0F8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8.2 演示视频</w:t>
      </w:r>
    </w:p>
    <w:p w14:paraId="557494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b/>
          <w:color w:val="auto"/>
          <w:sz w:val="32"/>
          <w:szCs w:val="32"/>
        </w:rPr>
        <w:t>演示视频链接</w:t>
      </w:r>
      <w:r>
        <w:rPr>
          <w:rFonts w:hint="eastAsia" w:ascii="Times New Roman" w:hAnsi="Times New Roman" w:eastAsia="FangSong_GB2312"/>
          <w:b/>
          <w:color w:val="auto"/>
          <w:sz w:val="32"/>
          <w:szCs w:val="32"/>
          <w:lang w:eastAsia="zh-CN"/>
        </w:rPr>
        <w:t>：</w:t>
      </w:r>
      <w:r>
        <w:rPr>
          <w:rFonts w:ascii="Times New Roman" w:hAnsi="Times New Roman" w:eastAsia="FangSong_GB2312"/>
          <w:color w:val="auto"/>
          <w:sz w:val="32"/>
          <w:szCs w:val="32"/>
          <w:lang w:val="en-US" w:eastAsia="zh-CN"/>
        </w:rPr>
        <w:t>https://cloud.tsinghua.edu.cn/f/16ae9115ce874a0182e6/</w:t>
      </w:r>
    </w:p>
    <w:p w14:paraId="386269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bookmarkStart w:id="0" w:name="_GoBack"/>
      <w:bookmarkEnd w:id="0"/>
    </w:p>
    <w:p w14:paraId="6B7063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</w:p>
    <w:p w14:paraId="055757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视频展示</w:t>
      </w:r>
      <w:r>
        <w:rPr>
          <w:rFonts w:hint="eastAsia" w:ascii="Times New Roman" w:hAnsi="Times New Roman" w:eastAsia="FangSong_GB2312"/>
          <w:color w:val="auto"/>
          <w:sz w:val="32"/>
          <w:szCs w:val="32"/>
          <w:lang w:val="en-US" w:eastAsia="zh-CN"/>
        </w:rPr>
        <w:t>了</w:t>
      </w:r>
      <w:r>
        <w:rPr>
          <w:rFonts w:ascii="Times New Roman" w:hAnsi="Times New Roman" w:eastAsia="FangSong_GB2312"/>
          <w:color w:val="auto"/>
          <w:sz w:val="32"/>
          <w:szCs w:val="32"/>
        </w:rPr>
        <w:t>：</w:t>
      </w:r>
    </w:p>
    <w:p w14:paraId="5216699C">
      <w:pPr>
        <w:pStyle w:val="1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启动平台并显示主菜单</w:t>
      </w:r>
    </w:p>
    <w:p w14:paraId="35F7F4FD">
      <w:pPr>
        <w:pStyle w:val="1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创建五子棋游戏并进行对弈</w:t>
      </w:r>
    </w:p>
    <w:p w14:paraId="20C932A8">
      <w:pPr>
        <w:pStyle w:val="1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创建围棋游戏，演示提子、禁自杀、pass 功能</w:t>
      </w:r>
    </w:p>
    <w:p w14:paraId="052D2FB2">
      <w:pPr>
        <w:pStyle w:val="1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保存游戏并退出</w:t>
      </w:r>
    </w:p>
    <w:p w14:paraId="0631F012">
      <w:pPr>
        <w:pStyle w:val="1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重新启动平台，加载存档并继续游戏</w:t>
      </w:r>
    </w:p>
    <w:p w14:paraId="7E25F5C5">
      <w:pPr>
        <w:pStyle w:val="1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firstLine="0"/>
        <w:textAlignment w:val="auto"/>
        <w:rPr>
          <w:rFonts w:ascii="Times New Roman" w:hAnsi="Times New Roman" w:eastAsia="FangSong_GB2312"/>
          <w:color w:val="auto"/>
          <w:sz w:val="32"/>
          <w:szCs w:val="32"/>
        </w:rPr>
      </w:pPr>
      <w:r>
        <w:rPr>
          <w:rFonts w:ascii="Times New Roman" w:hAnsi="Times New Roman" w:eastAsia="FangSong_GB2312"/>
          <w:color w:val="auto"/>
          <w:sz w:val="32"/>
          <w:szCs w:val="32"/>
        </w:rPr>
        <w:t>演示悔棋和投子认负功能</w:t>
      </w:r>
    </w:p>
    <w:p/>
    <w:p>
      <w:pPr>
        <w:pStyle w:val="Heading2"/>
      </w:pPr>
      <w:r>
        <w:t>7.5 单元测试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9428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unit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sz w:val="20"/>
          <w:szCs w:val="20"/>
          <w:b/>
        </w:rPr>
        <w:t xml:space="preserve">图8: 单元测试运行结果截图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思源宋体">
    <w:panose1 w:val="02020900000000000000"/>
    <w:charset w:val="86"/>
    <w:family w:val="auto"/>
    <w:pitch w:val="default"/>
    <w:sig w:usb0="30000083" w:usb1="2BDF3C10" w:usb2="00000016" w:usb3="00000000" w:csb0="602E01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E1408"/>
    <w:multiLevelType w:val="singleLevel"/>
    <w:tmpl w:val="EEBE14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7DD4E9D"/>
    <w:multiLevelType w:val="singleLevel"/>
    <w:tmpl w:val="47DD4E9D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5"/>
    <w:lvlOverride w:ilvl="0">
      <w:startOverride w:val="1"/>
    </w:lvlOverride>
  </w:num>
  <w:num w:numId="8">
    <w:abstractNumId w:val="0"/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5"/>
    <w:lvlOverride w:ilvl="0">
      <w:startOverride w:val="1"/>
    </w:lvlOverride>
  </w:num>
  <w:num w:numId="16">
    <w:abstractNumId w:val="7"/>
  </w:num>
  <w:num w:numId="1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EFDDF5"/>
    <w:rsid w:val="5DFBC1C3"/>
    <w:rsid w:val="A737D4F7"/>
    <w:rsid w:val="F7BF16DB"/>
    <w:rsid w:val="F7ED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F81B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40" w:line="240" w:lineRule="auto"/>
      <w:contextualSpacing/>
      <w:jc w:val="center"/>
    </w:pPr>
    <w:rPr>
      <w:rFonts w:asciiTheme="majorHAnsi" w:hAnsiTheme="majorHAnsi" w:eastAsiaTheme="majorEastAsia" w:cstheme="majorBidi"/>
      <w:b/>
      <w:color w:val="365F91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刘刚健</cp:lastModifiedBy>
  <dcterms:modified xsi:type="dcterms:W3CDTF">2026-04-28T10:29:38Z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E2D6542C839AD124921BF0693A3F73E2_43</vt:lpwstr>
  </property>
</Properties>
</file>